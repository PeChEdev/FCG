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19C88" w14:textId="6A8CDC34" w:rsidR="003312ED" w:rsidRPr="00D14769" w:rsidRDefault="002E0A33">
      <w:pPr>
        <w:pStyle w:val="Ttulo"/>
        <w:rPr>
          <w:lang w:val="pt-PT"/>
        </w:rPr>
      </w:pPr>
      <w:r>
        <w:rPr>
          <w:lang w:val="pt-PT"/>
        </w:rPr>
        <w:t>&lt;</w:t>
      </w:r>
      <w:r w:rsidR="00633832">
        <w:rPr>
          <w:lang w:val="pt-PT"/>
        </w:rPr>
        <w:t>Diogo Rafael Abrantes Oliveira</w:t>
      </w:r>
      <w:r>
        <w:rPr>
          <w:lang w:val="pt-PT"/>
        </w:rPr>
        <w:t>&gt;</w:t>
      </w:r>
    </w:p>
    <w:p w14:paraId="6B7EFD0C" w14:textId="6333D5CA" w:rsidR="003312ED" w:rsidRPr="00D14769" w:rsidRDefault="002E0A33">
      <w:pPr>
        <w:pStyle w:val="Subttulo"/>
        <w:rPr>
          <w:lang w:val="pt-PT"/>
        </w:rPr>
      </w:pPr>
      <w:r>
        <w:rPr>
          <w:lang w:val="pt-PT"/>
        </w:rPr>
        <w:t>&lt;</w:t>
      </w:r>
      <w:r w:rsidR="00633832">
        <w:rPr>
          <w:lang w:val="pt-PT"/>
        </w:rPr>
        <w:t>2021146037</w:t>
      </w:r>
      <w:r>
        <w:rPr>
          <w:lang w:val="pt-PT"/>
        </w:rPr>
        <w:t>&gt;</w:t>
      </w:r>
    </w:p>
    <w:p w14:paraId="01BEA814" w14:textId="77777777" w:rsidR="00D301C6" w:rsidRDefault="00D301C6" w:rsidP="00D301C6">
      <w:pPr>
        <w:rPr>
          <w:lang w:val="pt-PT"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A57C14" w:rsidRPr="00762200" w14:paraId="1FBA7755" w14:textId="77777777" w:rsidTr="0095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A42BE57" w14:textId="77777777" w:rsidR="00A57C14" w:rsidRPr="008C597C" w:rsidRDefault="00A57C14" w:rsidP="0095690B">
            <w:pPr>
              <w:rPr>
                <w:lang w:val="en-GB"/>
              </w:rPr>
            </w:pPr>
            <w:r w:rsidRPr="00D14769">
              <w:rPr>
                <w:noProof/>
                <w:lang w:val="pt-PT" w:eastAsia="pt-PT"/>
              </w:rPr>
              <mc:AlternateContent>
                <mc:Choice Requires="wpg">
                  <w:drawing>
                    <wp:inline distT="0" distB="0" distL="0" distR="0" wp14:anchorId="569AEAF4" wp14:editId="10347E9E">
                      <wp:extent cx="141605" cy="141605"/>
                      <wp:effectExtent l="0" t="0" r="0" b="0"/>
                      <wp:docPr id="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Rectangle 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490E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QgpAgAAJA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">
                      <v:rect id="Rectangle 8" o:spid="_x0000_s1027" alt="Blue rectangle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Aa78A&#10;AADaAAAADwAAAGRycy9kb3ducmV2LnhtbERPW2vCMBR+F/wP4Qh709QiW6lGEUEYCGPz8uDboTm2&#10;xeYkJFnb/fvlYbDHj+++2Y2mEz350FpWsFxkIIgrq1uuFVwvx3kBIkRkjZ1lUvBDAXbb6WSDpbYD&#10;f1F/jrVIIRxKVNDE6EopQ9WQwbCwjjhxD+sNxgR9LbXHIYWbTuZZ9ioNtpwaGnR0aKh6nr+NghN+&#10;8BX7RyuLt888c9TdV+6m1Mts3K9BRBrjv/jP/a4VpK3pSroB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i8BrvwAAANoAAAAPAAAAAAAAAAAAAAAAAJgCAABkcnMvZG93bnJl&#10;di54bWxQSwUGAAAAAAQABAD1AAAAhAMAAAAA&#10;" fillcolor="#2e74b5 [2404]" stroked="f" strokeweight="0"/>
                      <v:shape id="Freeform 9" o:spid="_x0000_s1028" alt="Information icon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OscQA&#10;AADaAAAADwAAAGRycy9kb3ducmV2LnhtbESPQWvCQBSE74X+h+UVems2emg0zSpSKOhBtJreX7Ov&#10;STT7NmZXE/vruwXB4zAz3zDZfDCNuFDnassKRlEMgriwuuZSQb7/eJmAcB5ZY2OZFFzJwXz2+JBh&#10;qm3Pn3TZ+VIECLsUFVTet6mUrqjIoItsSxy8H9sZ9EF2pdQd9gFuGjmO41dpsOawUGFL7xUVx93Z&#10;KNh828Pv/rQtm69Vm1u9LpJtMlHq+WlYvIHwNPh7+NZeagVT+L8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DrH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D8CD67E" w14:textId="77777777" w:rsidR="00A57C14" w:rsidRDefault="00A57C14" w:rsidP="009569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Preencha os quadros seguintes com muito cuidado e atenção. </w:t>
            </w:r>
          </w:p>
          <w:p w14:paraId="5F0D63CC" w14:textId="39C396FD" w:rsidR="00A57C14" w:rsidRPr="00EE1A1B" w:rsidRDefault="00A57C14" w:rsidP="00A57C1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facto de não indicar aqui algum elemento pedido pode implicar que o mesmo </w:t>
            </w:r>
            <w:r w:rsidR="00E72282">
              <w:rPr>
                <w:lang w:val="pt-PT"/>
              </w:rPr>
              <w:t xml:space="preserve">venha </w:t>
            </w:r>
            <w:r>
              <w:rPr>
                <w:lang w:val="pt-PT"/>
              </w:rPr>
              <w:t>não a ser valorizado</w:t>
            </w:r>
          </w:p>
        </w:tc>
      </w:tr>
    </w:tbl>
    <w:p w14:paraId="4F80B2C6" w14:textId="77777777" w:rsidR="003312ED" w:rsidRPr="00D14769" w:rsidRDefault="00D14769">
      <w:pPr>
        <w:pStyle w:val="Ttulo1"/>
        <w:rPr>
          <w:lang w:val="pt-PT"/>
        </w:rPr>
      </w:pPr>
      <w:r w:rsidRPr="00D14769">
        <w:rPr>
          <w:lang w:val="pt-PT"/>
        </w:rPr>
        <w:t>MODELAÇÃO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221"/>
        <w:gridCol w:w="1698"/>
        <w:gridCol w:w="1401"/>
        <w:gridCol w:w="1436"/>
      </w:tblGrid>
      <w:tr w:rsidR="00873D36" w:rsidRPr="00D14769" w14:paraId="057D3981" w14:textId="77777777" w:rsidTr="00873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175726EE" w14:textId="77777777" w:rsidR="00873D36" w:rsidRPr="00D14769" w:rsidRDefault="00873D36" w:rsidP="00873D3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MODELAÇÃO</w:t>
            </w:r>
            <w:r w:rsidR="00F77922">
              <w:rPr>
                <w:lang w:val="pt-PT"/>
              </w:rPr>
              <w:t xml:space="preserve"> (30%)</w:t>
            </w:r>
          </w:p>
        </w:tc>
      </w:tr>
      <w:tr w:rsidR="00892305" w:rsidRPr="00762200" w14:paraId="1DEB0380" w14:textId="77777777" w:rsidTr="008C597C">
        <w:tc>
          <w:tcPr>
            <w:tcW w:w="1922" w:type="pct"/>
            <w:vMerge w:val="restart"/>
          </w:tcPr>
          <w:p w14:paraId="3013B074" w14:textId="69EB12B5" w:rsidR="00892305" w:rsidRDefault="00892305" w:rsidP="00892305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</w:t>
            </w:r>
            <w:r w:rsidRPr="00D301C6">
              <w:rPr>
                <w:u w:val="single"/>
                <w:lang w:val="pt-PT"/>
              </w:rPr>
              <w:t>5 objetos mais complexos construídos com recurso a malhas</w:t>
            </w:r>
            <w:r>
              <w:rPr>
                <w:lang w:val="pt-PT"/>
              </w:rPr>
              <w:t>, usando a seguinte estrutura &lt;Nome da Coleção / Nome do Objeto&gt;</w:t>
            </w:r>
          </w:p>
          <w:p w14:paraId="7E651A85" w14:textId="77777777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Não deve incluir elementos importados e que não tenham sido construídos por si, no Blender</w:t>
            </w:r>
          </w:p>
        </w:tc>
        <w:tc>
          <w:tcPr>
            <w:tcW w:w="3078" w:type="pct"/>
            <w:gridSpan w:val="4"/>
          </w:tcPr>
          <w:p w14:paraId="07B74BFE" w14:textId="03256EA7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Comando&gt;</w:t>
            </w:r>
          </w:p>
        </w:tc>
      </w:tr>
      <w:tr w:rsidR="00892305" w:rsidRPr="00762200" w14:paraId="6B256B60" w14:textId="77777777" w:rsidTr="008C597C">
        <w:tc>
          <w:tcPr>
            <w:tcW w:w="1922" w:type="pct"/>
            <w:vMerge/>
          </w:tcPr>
          <w:p w14:paraId="5BF21021" w14:textId="77777777" w:rsidR="00892305" w:rsidRPr="00D14769" w:rsidRDefault="00892305" w:rsidP="00892305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70619887" w14:textId="4E12B517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&lt;Carro / Carro&gt;</w:t>
            </w:r>
          </w:p>
        </w:tc>
      </w:tr>
      <w:tr w:rsidR="00892305" w:rsidRPr="00762200" w14:paraId="23218232" w14:textId="77777777" w:rsidTr="008C597C">
        <w:tc>
          <w:tcPr>
            <w:tcW w:w="1922" w:type="pct"/>
            <w:vMerge/>
          </w:tcPr>
          <w:p w14:paraId="1595374A" w14:textId="77777777" w:rsidR="00892305" w:rsidRPr="00D14769" w:rsidRDefault="00892305" w:rsidP="00892305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876DDA3" w14:textId="3EBA0495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&lt;Estrada_Montanha / Estrada&gt;</w:t>
            </w:r>
          </w:p>
        </w:tc>
      </w:tr>
      <w:tr w:rsidR="00892305" w:rsidRPr="00762200" w14:paraId="3FC4065D" w14:textId="77777777" w:rsidTr="008C597C">
        <w:tc>
          <w:tcPr>
            <w:tcW w:w="1922" w:type="pct"/>
            <w:vMerge/>
          </w:tcPr>
          <w:p w14:paraId="578C72AF" w14:textId="77777777" w:rsidR="00892305" w:rsidRPr="00D14769" w:rsidRDefault="00892305" w:rsidP="00892305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2187818" w14:textId="014E8EB7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&lt;Casa / Casa&gt;</w:t>
            </w:r>
          </w:p>
        </w:tc>
      </w:tr>
      <w:tr w:rsidR="00892305" w:rsidRPr="00762200" w14:paraId="6C6C9D09" w14:textId="77777777" w:rsidTr="008C597C">
        <w:tc>
          <w:tcPr>
            <w:tcW w:w="1922" w:type="pct"/>
            <w:vMerge/>
          </w:tcPr>
          <w:p w14:paraId="5E34E8DD" w14:textId="77777777" w:rsidR="00892305" w:rsidRPr="00D14769" w:rsidRDefault="00892305" w:rsidP="00892305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ED64047" w14:textId="3DC5BA01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Pop&gt;</w:t>
            </w:r>
          </w:p>
        </w:tc>
      </w:tr>
      <w:tr w:rsidR="00892305" w:rsidRPr="008C597C" w14:paraId="2371E51F" w14:textId="77777777" w:rsidTr="008C597C">
        <w:tc>
          <w:tcPr>
            <w:tcW w:w="1922" w:type="pct"/>
            <w:vMerge w:val="restart"/>
          </w:tcPr>
          <w:p w14:paraId="1DD159C8" w14:textId="6737BFD1" w:rsidR="00892305" w:rsidRPr="00D14769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os modificadores que usou durante o processo de modelação (mínimo: 4)</w:t>
            </w:r>
          </w:p>
        </w:tc>
        <w:tc>
          <w:tcPr>
            <w:tcW w:w="653" w:type="pct"/>
          </w:tcPr>
          <w:p w14:paraId="7AC4CE55" w14:textId="77777777" w:rsidR="00892305" w:rsidRPr="003A2F5A" w:rsidRDefault="00892305" w:rsidP="00892305">
            <w:pPr>
              <w:rPr>
                <w:rFonts w:ascii="Lucida Sans Unicode" w:hAnsi="Lucida Sans Unicode" w:cs="Lucida Sans Unicode"/>
              </w:rPr>
            </w:pPr>
            <w:r w:rsidRPr="003A2F5A">
              <w:rPr>
                <w:rFonts w:ascii="Lucida Sans Unicode" w:hAnsi="Lucida Sans Unicode" w:cs="Lucida Sans Unicode"/>
              </w:rPr>
              <w:t>□</w:t>
            </w:r>
            <w:r w:rsidRPr="003A2F5A">
              <w:t xml:space="preserve"> </w:t>
            </w:r>
            <w:r w:rsidRPr="003A2F5A">
              <w:rPr>
                <w:rFonts w:ascii="Lucida Sans Unicode" w:hAnsi="Lucida Sans Unicode" w:cs="Lucida Sans Unicode"/>
              </w:rPr>
              <w:t>Array</w:t>
            </w:r>
          </w:p>
          <w:p w14:paraId="6B2C9A46" w14:textId="77777777" w:rsidR="00892305" w:rsidRPr="003A2F5A" w:rsidRDefault="00892305" w:rsidP="00892305">
            <w:pPr>
              <w:rPr>
                <w:rFonts w:ascii="Lucida Sans Unicode" w:hAnsi="Lucida Sans Unicode" w:cs="Lucida Sans Unicode"/>
              </w:rPr>
            </w:pPr>
            <w:r>
              <w:rPr>
                <w:rFonts w:ascii="Lucida Sans Unicode" w:hAnsi="Lucida Sans Unicode" w:cs="Lucida Sans Unicode"/>
              </w:rPr>
              <w:t>X</w:t>
            </w:r>
            <w:r w:rsidRPr="003A2F5A">
              <w:rPr>
                <w:rFonts w:ascii="Lucida Sans Unicode" w:hAnsi="Lucida Sans Unicode" w:cs="Lucida Sans Unicode"/>
              </w:rPr>
              <w:t xml:space="preserve"> Bevel</w:t>
            </w:r>
          </w:p>
          <w:p w14:paraId="292751F6" w14:textId="77777777" w:rsidR="00892305" w:rsidRPr="003A2F5A" w:rsidRDefault="00892305" w:rsidP="00892305">
            <w:pPr>
              <w:rPr>
                <w:rFonts w:ascii="Lucida Sans Unicode" w:hAnsi="Lucida Sans Unicode" w:cs="Lucida Sans Unicode"/>
              </w:rPr>
            </w:pPr>
            <w:r>
              <w:rPr>
                <w:rFonts w:ascii="Lucida Sans Unicode" w:hAnsi="Lucida Sans Unicode" w:cs="Lucida Sans Unicode"/>
              </w:rPr>
              <w:t>X</w:t>
            </w:r>
            <w:r w:rsidRPr="003A2F5A">
              <w:rPr>
                <w:rFonts w:ascii="Lucida Sans Unicode" w:hAnsi="Lucida Sans Unicode" w:cs="Lucida Sans Unicode"/>
              </w:rPr>
              <w:t xml:space="preserve"> Boolean</w:t>
            </w:r>
          </w:p>
          <w:p w14:paraId="64801ECF" w14:textId="77777777" w:rsidR="00892305" w:rsidRPr="003A2F5A" w:rsidRDefault="00892305" w:rsidP="00892305">
            <w:pPr>
              <w:rPr>
                <w:rFonts w:ascii="Lucida Sans Unicode" w:hAnsi="Lucida Sans Unicode" w:cs="Lucida Sans Unicode"/>
              </w:rPr>
            </w:pPr>
            <w:r w:rsidRPr="003A2F5A">
              <w:rPr>
                <w:rFonts w:ascii="Lucida Sans Unicode" w:hAnsi="Lucida Sans Unicode" w:cs="Lucida Sans Unicode"/>
              </w:rPr>
              <w:t>□ Mask</w:t>
            </w:r>
          </w:p>
          <w:p w14:paraId="1C0D8140" w14:textId="222AE03D" w:rsidR="00892305" w:rsidRPr="002E0A33" w:rsidRDefault="00892305" w:rsidP="00892305">
            <w:r>
              <w:rPr>
                <w:rFonts w:ascii="Lucida Sans Unicode" w:hAnsi="Lucida Sans Unicode" w:cs="Lucida Sans Unicode"/>
              </w:rPr>
              <w:t>X</w:t>
            </w:r>
            <w:r w:rsidRPr="003A2F5A">
              <w:rPr>
                <w:rFonts w:ascii="Lucida Sans Unicode" w:hAnsi="Lucida Sans Unicode" w:cs="Lucida Sans Unicode"/>
              </w:rPr>
              <w:t xml:space="preserve"> Mirror</w:t>
            </w:r>
          </w:p>
        </w:tc>
        <w:tc>
          <w:tcPr>
            <w:tcW w:w="908" w:type="pct"/>
          </w:tcPr>
          <w:p w14:paraId="4F2FCA09" w14:textId="77777777" w:rsidR="00892305" w:rsidRPr="00EE4B87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Screw</w:t>
            </w:r>
          </w:p>
          <w:p w14:paraId="77669E66" w14:textId="77777777" w:rsidR="00892305" w:rsidRPr="00EE4B87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Skin</w:t>
            </w:r>
          </w:p>
          <w:p w14:paraId="36D794CF" w14:textId="281F3E05" w:rsidR="00892305" w:rsidRPr="00EE4B87" w:rsidRDefault="00633832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en-GB"/>
              </w:rPr>
              <w:t>X</w:t>
            </w:r>
            <w:r w:rsidR="00892305" w:rsidRPr="00EE4B87">
              <w:rPr>
                <w:rFonts w:ascii="Lucida Sans Unicode" w:hAnsi="Lucida Sans Unicode" w:cs="Lucida Sans Unicode"/>
                <w:lang w:val="en-GB"/>
              </w:rPr>
              <w:t xml:space="preserve"> Solidify</w:t>
            </w:r>
          </w:p>
          <w:p w14:paraId="07749674" w14:textId="77777777" w:rsidR="00892305" w:rsidRPr="00EE4B87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en-GB"/>
              </w:rPr>
              <w:t>X</w:t>
            </w: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 Subdiv. Surf.</w:t>
            </w:r>
          </w:p>
          <w:p w14:paraId="2F6D014E" w14:textId="1EBC9E09" w:rsidR="00892305" w:rsidRPr="008C597C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X Wireframe</w:t>
            </w:r>
          </w:p>
        </w:tc>
        <w:tc>
          <w:tcPr>
            <w:tcW w:w="749" w:type="pct"/>
          </w:tcPr>
          <w:p w14:paraId="49FD98BB" w14:textId="77777777" w:rsidR="00892305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Curve</w:t>
            </w:r>
          </w:p>
          <w:p w14:paraId="20D919DF" w14:textId="77777777" w:rsidR="00892305" w:rsidRPr="00F77922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Displace</w:t>
            </w:r>
          </w:p>
          <w:p w14:paraId="43C254FB" w14:textId="77777777" w:rsidR="00892305" w:rsidRPr="00F77922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Hook</w:t>
            </w:r>
          </w:p>
          <w:p w14:paraId="1142FA47" w14:textId="77777777" w:rsidR="00892305" w:rsidRPr="00F77922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Lattice</w:t>
            </w:r>
          </w:p>
          <w:p w14:paraId="4727147E" w14:textId="51882825" w:rsidR="00892305" w:rsidRPr="008C597C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Mesh Def.</w:t>
            </w:r>
          </w:p>
        </w:tc>
        <w:tc>
          <w:tcPr>
            <w:tcW w:w="768" w:type="pct"/>
          </w:tcPr>
          <w:p w14:paraId="0D8FB0B1" w14:textId="0D4E99D9" w:rsidR="00892305" w:rsidRDefault="00633832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en-GB"/>
              </w:rPr>
              <w:t>X</w:t>
            </w:r>
            <w:r w:rsidR="00892305" w:rsidRPr="008C597C">
              <w:rPr>
                <w:rFonts w:ascii="Lucida Sans Unicode" w:hAnsi="Lucida Sans Unicode" w:cs="Lucida Sans Unicode"/>
                <w:lang w:val="en-GB"/>
              </w:rPr>
              <w:t xml:space="preserve"> </w:t>
            </w:r>
            <w:r w:rsidR="00892305">
              <w:rPr>
                <w:rFonts w:ascii="Lucida Sans Unicode" w:hAnsi="Lucida Sans Unicode" w:cs="Lucida Sans Unicode"/>
                <w:lang w:val="en-GB"/>
              </w:rPr>
              <w:t>Simple D.</w:t>
            </w:r>
          </w:p>
          <w:p w14:paraId="5C7A3F0E" w14:textId="77777777" w:rsidR="00892305" w:rsidRPr="008C597C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en-GB"/>
              </w:rPr>
              <w:t>X</w:t>
            </w: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 Smooth</w:t>
            </w:r>
          </w:p>
          <w:p w14:paraId="58D1E43C" w14:textId="77777777" w:rsidR="00892305" w:rsidRPr="008C597C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Surf. D</w:t>
            </w:r>
            <w:r>
              <w:rPr>
                <w:rFonts w:ascii="Lucida Sans Unicode" w:hAnsi="Lucida Sans Unicode" w:cs="Lucida Sans Unicode"/>
                <w:lang w:val="en-GB"/>
              </w:rPr>
              <w:t>ef.</w:t>
            </w:r>
          </w:p>
          <w:p w14:paraId="072DBE12" w14:textId="45541623" w:rsidR="00892305" w:rsidRPr="008C597C" w:rsidRDefault="00633832" w:rsidP="00892305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en-GB"/>
              </w:rPr>
              <w:t>X</w:t>
            </w:r>
            <w:r w:rsidR="00892305" w:rsidRPr="008C597C">
              <w:rPr>
                <w:rFonts w:ascii="Lucida Sans Unicode" w:hAnsi="Lucida Sans Unicode" w:cs="Lucida Sans Unicode"/>
                <w:lang w:val="en-GB"/>
              </w:rPr>
              <w:t xml:space="preserve"> Warp</w:t>
            </w:r>
          </w:p>
          <w:p w14:paraId="75003158" w14:textId="00E17E14" w:rsidR="00892305" w:rsidRPr="008C597C" w:rsidRDefault="00892305" w:rsidP="00892305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Wave</w:t>
            </w:r>
          </w:p>
        </w:tc>
      </w:tr>
      <w:tr w:rsidR="007C7D9B" w:rsidRPr="008C597C" w14:paraId="551D6467" w14:textId="77777777" w:rsidTr="007C7D9B">
        <w:tc>
          <w:tcPr>
            <w:tcW w:w="1922" w:type="pct"/>
            <w:vMerge/>
          </w:tcPr>
          <w:p w14:paraId="59D1DBA0" w14:textId="77777777" w:rsidR="007C7D9B" w:rsidRDefault="007C7D9B" w:rsidP="008C597C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69ECCA3" w14:textId="0E2725F2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</w:t>
            </w:r>
            <w:r>
              <w:rPr>
                <w:lang w:val="en-GB"/>
              </w:rPr>
              <w:t>o</w:t>
            </w:r>
            <w:r w:rsidRPr="008C597C">
              <w:rPr>
                <w:lang w:val="en-GB"/>
              </w:rPr>
              <w:t xml:space="preserve">s. </w:t>
            </w:r>
            <w:r>
              <w:rPr>
                <w:lang w:val="en-GB"/>
              </w:rPr>
              <w:t>Quais?_______________________________________</w:t>
            </w:r>
          </w:p>
        </w:tc>
      </w:tr>
      <w:tr w:rsidR="00892305" w:rsidRPr="00762200" w14:paraId="68EF11E0" w14:textId="77777777" w:rsidTr="008C597C">
        <w:tc>
          <w:tcPr>
            <w:tcW w:w="1922" w:type="pct"/>
          </w:tcPr>
          <w:p w14:paraId="7FAB4693" w14:textId="7A398A55" w:rsidR="00892305" w:rsidRPr="00E01FDD" w:rsidRDefault="00892305" w:rsidP="00892305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imagens, bem como o nome dos ficheiros das imagens que usou como base para a modelação</w:t>
            </w:r>
          </w:p>
        </w:tc>
        <w:tc>
          <w:tcPr>
            <w:tcW w:w="1561" w:type="pct"/>
            <w:gridSpan w:val="2"/>
          </w:tcPr>
          <w:p w14:paraId="68BF7082" w14:textId="1E9F432F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&lt;only_m.png&gt;</w:t>
            </w:r>
          </w:p>
        </w:tc>
        <w:tc>
          <w:tcPr>
            <w:tcW w:w="1517" w:type="pct"/>
            <w:gridSpan w:val="2"/>
          </w:tcPr>
          <w:p w14:paraId="134C15DA" w14:textId="006B6134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&lt;Carro / Simbolo_Carro&gt;</w:t>
            </w:r>
          </w:p>
        </w:tc>
      </w:tr>
      <w:tr w:rsidR="00892305" w:rsidRPr="00762200" w14:paraId="30EF1AD8" w14:textId="77777777" w:rsidTr="008C597C">
        <w:tc>
          <w:tcPr>
            <w:tcW w:w="1922" w:type="pct"/>
          </w:tcPr>
          <w:p w14:paraId="2B179FB3" w14:textId="77777777" w:rsidR="00892305" w:rsidRPr="00E01FDD" w:rsidRDefault="00892305" w:rsidP="00892305">
            <w:pPr>
              <w:rPr>
                <w:lang w:val="pt-PT"/>
              </w:rPr>
            </w:pPr>
          </w:p>
        </w:tc>
        <w:tc>
          <w:tcPr>
            <w:tcW w:w="1561" w:type="pct"/>
            <w:gridSpan w:val="2"/>
          </w:tcPr>
          <w:p w14:paraId="445661B4" w14:textId="327CB6B9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&lt;armario.png&gt;</w:t>
            </w:r>
          </w:p>
        </w:tc>
        <w:tc>
          <w:tcPr>
            <w:tcW w:w="1517" w:type="pct"/>
            <w:gridSpan w:val="2"/>
          </w:tcPr>
          <w:p w14:paraId="40EF21C3" w14:textId="757A9ED6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Armário&gt;</w:t>
            </w:r>
          </w:p>
        </w:tc>
      </w:tr>
      <w:tr w:rsidR="00892305" w:rsidRPr="00762200" w14:paraId="2A7DACDD" w14:textId="77777777" w:rsidTr="0095690B">
        <w:tc>
          <w:tcPr>
            <w:tcW w:w="1922" w:type="pct"/>
          </w:tcPr>
          <w:p w14:paraId="368DBBBB" w14:textId="48F3B1B2" w:rsidR="00892305" w:rsidRPr="00E01FDD" w:rsidRDefault="00892305" w:rsidP="00892305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curvas de Bézier (mínimo: 1)</w:t>
            </w:r>
          </w:p>
        </w:tc>
        <w:tc>
          <w:tcPr>
            <w:tcW w:w="1561" w:type="pct"/>
            <w:gridSpan w:val="2"/>
          </w:tcPr>
          <w:p w14:paraId="7667CA59" w14:textId="14E36A6A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&lt;coracao.blend&gt;</w:t>
            </w:r>
          </w:p>
        </w:tc>
        <w:tc>
          <w:tcPr>
            <w:tcW w:w="1517" w:type="pct"/>
            <w:gridSpan w:val="2"/>
          </w:tcPr>
          <w:p w14:paraId="06CABB3C" w14:textId="15B68262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Coração&gt;</w:t>
            </w:r>
          </w:p>
        </w:tc>
      </w:tr>
      <w:tr w:rsidR="00892305" w:rsidRPr="00762200" w14:paraId="287A8A4C" w14:textId="77777777" w:rsidTr="0095690B">
        <w:tc>
          <w:tcPr>
            <w:tcW w:w="1922" w:type="pct"/>
          </w:tcPr>
          <w:p w14:paraId="433CD4A9" w14:textId="77777777" w:rsidR="00892305" w:rsidRPr="00E01FDD" w:rsidRDefault="00892305" w:rsidP="00892305">
            <w:pPr>
              <w:rPr>
                <w:lang w:val="pt-PT"/>
              </w:rPr>
            </w:pPr>
          </w:p>
        </w:tc>
        <w:tc>
          <w:tcPr>
            <w:tcW w:w="1561" w:type="pct"/>
            <w:gridSpan w:val="2"/>
          </w:tcPr>
          <w:p w14:paraId="0FB73056" w14:textId="15B4B01D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&lt;trofeu1.0.blend&gt;</w:t>
            </w:r>
          </w:p>
        </w:tc>
        <w:tc>
          <w:tcPr>
            <w:tcW w:w="1517" w:type="pct"/>
            <w:gridSpan w:val="2"/>
          </w:tcPr>
          <w:p w14:paraId="01C61E06" w14:textId="4FD4F917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Trofeu&gt;</w:t>
            </w:r>
          </w:p>
        </w:tc>
      </w:tr>
      <w:tr w:rsidR="00892305" w:rsidRPr="00762200" w14:paraId="71ADA7D6" w14:textId="77777777" w:rsidTr="0095690B">
        <w:tc>
          <w:tcPr>
            <w:tcW w:w="1922" w:type="pct"/>
          </w:tcPr>
          <w:p w14:paraId="325D5960" w14:textId="47F4D680" w:rsidR="00892305" w:rsidRPr="00E01FDD" w:rsidRDefault="00892305" w:rsidP="00892305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Nurbs (mínimo: 1)</w:t>
            </w:r>
          </w:p>
        </w:tc>
        <w:tc>
          <w:tcPr>
            <w:tcW w:w="1561" w:type="pct"/>
            <w:gridSpan w:val="2"/>
          </w:tcPr>
          <w:p w14:paraId="423A8F77" w14:textId="6F8A3C2D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&lt;Candeiro.blend&gt;</w:t>
            </w:r>
          </w:p>
        </w:tc>
        <w:tc>
          <w:tcPr>
            <w:tcW w:w="1517" w:type="pct"/>
            <w:gridSpan w:val="2"/>
          </w:tcPr>
          <w:p w14:paraId="5B9EAF08" w14:textId="46204BEB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Candeeiro&gt;</w:t>
            </w:r>
          </w:p>
        </w:tc>
      </w:tr>
      <w:tr w:rsidR="00892305" w:rsidRPr="00762200" w14:paraId="2D4A6EA7" w14:textId="77777777" w:rsidTr="0095690B">
        <w:tc>
          <w:tcPr>
            <w:tcW w:w="1922" w:type="pct"/>
          </w:tcPr>
          <w:p w14:paraId="45FA72C2" w14:textId="77777777" w:rsidR="00892305" w:rsidRPr="00E01FDD" w:rsidRDefault="00892305" w:rsidP="00892305">
            <w:pPr>
              <w:rPr>
                <w:lang w:val="pt-PT"/>
              </w:rPr>
            </w:pPr>
          </w:p>
        </w:tc>
        <w:tc>
          <w:tcPr>
            <w:tcW w:w="1561" w:type="pct"/>
            <w:gridSpan w:val="2"/>
          </w:tcPr>
          <w:p w14:paraId="3411466F" w14:textId="600D42CC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Pr="00B615D1">
              <w:rPr>
                <w:lang w:val="pt-PT"/>
              </w:rPr>
              <w:t>Macanheta_Direita</w:t>
            </w:r>
            <w:r>
              <w:rPr>
                <w:lang w:val="pt-PT"/>
              </w:rPr>
              <w:t>.blend&gt;</w:t>
            </w:r>
          </w:p>
        </w:tc>
        <w:tc>
          <w:tcPr>
            <w:tcW w:w="1517" w:type="pct"/>
            <w:gridSpan w:val="2"/>
          </w:tcPr>
          <w:p w14:paraId="15C7CE85" w14:textId="77C8706F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 xml:space="preserve">&lt;Quarto / </w:t>
            </w:r>
            <w:r w:rsidRPr="00B615D1">
              <w:rPr>
                <w:lang w:val="pt-PT"/>
              </w:rPr>
              <w:t>Macanheta_Direita</w:t>
            </w:r>
            <w:r>
              <w:rPr>
                <w:lang w:val="pt-PT"/>
              </w:rPr>
              <w:t>&gt;</w:t>
            </w:r>
          </w:p>
        </w:tc>
      </w:tr>
      <w:tr w:rsidR="00892305" w:rsidRPr="00762200" w14:paraId="04DF3C5D" w14:textId="77777777" w:rsidTr="0095690B">
        <w:tc>
          <w:tcPr>
            <w:tcW w:w="1922" w:type="pct"/>
          </w:tcPr>
          <w:p w14:paraId="269C131C" w14:textId="16D5C85D" w:rsidR="00892305" w:rsidRPr="00E01FDD" w:rsidRDefault="00892305" w:rsidP="00892305">
            <w:pPr>
              <w:rPr>
                <w:lang w:val="pt-PT"/>
              </w:rPr>
            </w:pPr>
            <w:r w:rsidRPr="00E01FDD">
              <w:rPr>
                <w:lang w:val="pt-PT"/>
              </w:rPr>
              <w:lastRenderedPageBreak/>
              <w:t>I</w:t>
            </w:r>
            <w:r>
              <w:rPr>
                <w:lang w:val="pt-PT"/>
              </w:rPr>
              <w:t>ndique o nome dos objetos baseados em Geometry Nodes (mínimo: 1)</w:t>
            </w:r>
          </w:p>
        </w:tc>
        <w:tc>
          <w:tcPr>
            <w:tcW w:w="1561" w:type="pct"/>
            <w:gridSpan w:val="2"/>
          </w:tcPr>
          <w:p w14:paraId="4C95DC4F" w14:textId="09B986FA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&lt;tapete.blend&gt;</w:t>
            </w:r>
          </w:p>
        </w:tc>
        <w:tc>
          <w:tcPr>
            <w:tcW w:w="1517" w:type="pct"/>
            <w:gridSpan w:val="2"/>
          </w:tcPr>
          <w:p w14:paraId="2C3192F3" w14:textId="02E67021" w:rsidR="00892305" w:rsidRPr="00E01FDD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tapete&gt;</w:t>
            </w:r>
          </w:p>
        </w:tc>
      </w:tr>
      <w:tr w:rsidR="00892305" w:rsidRPr="00762200" w14:paraId="0A4B12A3" w14:textId="77777777" w:rsidTr="0095690B">
        <w:tc>
          <w:tcPr>
            <w:tcW w:w="1922" w:type="pct"/>
          </w:tcPr>
          <w:p w14:paraId="3424829C" w14:textId="77777777" w:rsidR="00892305" w:rsidRPr="00E01FDD" w:rsidRDefault="00892305" w:rsidP="00892305">
            <w:pPr>
              <w:rPr>
                <w:lang w:val="pt-PT"/>
              </w:rPr>
            </w:pPr>
          </w:p>
        </w:tc>
        <w:tc>
          <w:tcPr>
            <w:tcW w:w="1561" w:type="pct"/>
            <w:gridSpan w:val="2"/>
          </w:tcPr>
          <w:p w14:paraId="77B37CE6" w14:textId="5D6862F3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&lt;vírus.blend&gt;</w:t>
            </w:r>
          </w:p>
        </w:tc>
        <w:tc>
          <w:tcPr>
            <w:tcW w:w="1517" w:type="pct"/>
            <w:gridSpan w:val="2"/>
          </w:tcPr>
          <w:p w14:paraId="3BCB88C7" w14:textId="08A8F0A1" w:rsidR="00892305" w:rsidRDefault="00892305" w:rsidP="00892305">
            <w:pPr>
              <w:rPr>
                <w:lang w:val="pt-PT"/>
              </w:rPr>
            </w:pPr>
            <w:r>
              <w:rPr>
                <w:lang w:val="pt-PT"/>
              </w:rPr>
              <w:t>&lt;Quarto / Virus&gt;</w:t>
            </w:r>
          </w:p>
        </w:tc>
      </w:tr>
    </w:tbl>
    <w:p w14:paraId="2E0CA618" w14:textId="77777777" w:rsidR="003312ED" w:rsidRDefault="003312ED">
      <w:pPr>
        <w:rPr>
          <w:lang w:val="pt-PT"/>
        </w:rPr>
      </w:pPr>
    </w:p>
    <w:p w14:paraId="364CA92E" w14:textId="77777777" w:rsidR="00A57C14" w:rsidRDefault="00A57C14">
      <w:pPr>
        <w:rPr>
          <w:lang w:val="pt-PT"/>
        </w:rPr>
      </w:pPr>
      <w:r>
        <w:rPr>
          <w:lang w:val="pt-PT"/>
        </w:rPr>
        <w:br w:type="page"/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503"/>
        <w:gridCol w:w="1416"/>
        <w:gridCol w:w="1401"/>
        <w:gridCol w:w="1436"/>
      </w:tblGrid>
      <w:tr w:rsidR="00F77922" w:rsidRPr="00D14769" w14:paraId="32214244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360327F9" w14:textId="77777777" w:rsidR="00F77922" w:rsidRPr="00D14769" w:rsidRDefault="00F77922" w:rsidP="00F7792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ANIMAÇÃO (25%)</w:t>
            </w:r>
          </w:p>
        </w:tc>
      </w:tr>
      <w:tr w:rsidR="00F77922" w:rsidRPr="00762200" w14:paraId="7363B294" w14:textId="77777777" w:rsidTr="0095690B">
        <w:tc>
          <w:tcPr>
            <w:tcW w:w="1922" w:type="pct"/>
            <w:vMerge w:val="restart"/>
          </w:tcPr>
          <w:p w14:paraId="40F7F721" w14:textId="5EAE6D16" w:rsidR="00F77922" w:rsidRPr="00932E64" w:rsidRDefault="00F77922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objetos </w:t>
            </w:r>
            <w:r w:rsidR="00886ACB">
              <w:rPr>
                <w:lang w:val="pt-PT"/>
              </w:rPr>
              <w:t xml:space="preserve">onde fez animação com recurso a </w:t>
            </w:r>
            <w:r w:rsidR="00886ACB" w:rsidRPr="00886ACB">
              <w:rPr>
                <w:i/>
                <w:lang w:val="pt-PT"/>
              </w:rPr>
              <w:t>shapekeys</w:t>
            </w:r>
            <w:r w:rsidR="00932E64">
              <w:rPr>
                <w:i/>
                <w:lang w:val="pt-PT"/>
              </w:rPr>
              <w:t xml:space="preserve"> </w:t>
            </w:r>
            <w:r w:rsidR="00932E64">
              <w:rPr>
                <w:lang w:val="pt-PT"/>
              </w:rPr>
              <w:t>(mínimo</w:t>
            </w:r>
            <w:r w:rsidR="00E72282">
              <w:rPr>
                <w:lang w:val="pt-PT"/>
              </w:rPr>
              <w:t>:</w:t>
            </w:r>
            <w:r w:rsidR="00932E64">
              <w:rPr>
                <w:lang w:val="pt-PT"/>
              </w:rPr>
              <w:t xml:space="preserve"> 2 </w:t>
            </w:r>
            <w:r w:rsidR="00932E64" w:rsidRPr="00932E64">
              <w:rPr>
                <w:i/>
                <w:lang w:val="pt-PT"/>
              </w:rPr>
              <w:t>shapekey</w:t>
            </w:r>
            <w:r w:rsidR="00932E64">
              <w:rPr>
                <w:lang w:val="pt-PT"/>
              </w:rPr>
              <w:t>s)</w:t>
            </w:r>
          </w:p>
        </w:tc>
        <w:tc>
          <w:tcPr>
            <w:tcW w:w="3078" w:type="pct"/>
            <w:gridSpan w:val="4"/>
          </w:tcPr>
          <w:p w14:paraId="03D09152" w14:textId="70086DC4" w:rsidR="00F77922" w:rsidRPr="00D14769" w:rsidRDefault="00AC1FB9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</w:t>
            </w:r>
            <w:r w:rsidR="00F77922">
              <w:rPr>
                <w:lang w:val="pt-PT"/>
              </w:rPr>
              <w:t xml:space="preserve"> / </w:t>
            </w:r>
            <w:r>
              <w:rPr>
                <w:lang w:val="pt-PT"/>
              </w:rPr>
              <w:t>Vírus Vivo</w:t>
            </w:r>
            <w:r w:rsidR="00F77922">
              <w:rPr>
                <w:lang w:val="pt-PT"/>
              </w:rPr>
              <w:t>&gt;</w:t>
            </w:r>
          </w:p>
        </w:tc>
      </w:tr>
      <w:tr w:rsidR="00F77922" w:rsidRPr="00762200" w14:paraId="684A554E" w14:textId="77777777" w:rsidTr="0095690B">
        <w:tc>
          <w:tcPr>
            <w:tcW w:w="1922" w:type="pct"/>
            <w:vMerge/>
          </w:tcPr>
          <w:p w14:paraId="52C6D605" w14:textId="77777777" w:rsidR="00F77922" w:rsidRPr="00D14769" w:rsidRDefault="00F77922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310D5A34" w14:textId="2A41AABF" w:rsidR="00F77922" w:rsidRPr="00D14769" w:rsidRDefault="00AC1FB9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Boneco&gt;</w:t>
            </w:r>
          </w:p>
        </w:tc>
      </w:tr>
      <w:tr w:rsidR="00AC1FB9" w:rsidRPr="00762200" w14:paraId="24778829" w14:textId="77777777" w:rsidTr="0095690B">
        <w:tc>
          <w:tcPr>
            <w:tcW w:w="1922" w:type="pct"/>
          </w:tcPr>
          <w:p w14:paraId="288C04B8" w14:textId="77777777" w:rsidR="00AC1FB9" w:rsidRPr="00D14769" w:rsidRDefault="00AC1FB9" w:rsidP="00932E64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E9DBD65" w14:textId="6CB32C67" w:rsidR="00AC1FB9" w:rsidRDefault="00AC1FB9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CC7D2B">
              <w:rPr>
                <w:lang w:val="pt-PT"/>
              </w:rPr>
              <w:t>Passarinhos / passaro1&gt;</w:t>
            </w:r>
          </w:p>
        </w:tc>
      </w:tr>
      <w:tr w:rsidR="00886ACB" w:rsidRPr="00762200" w14:paraId="74DA1166" w14:textId="77777777" w:rsidTr="0095690B">
        <w:tc>
          <w:tcPr>
            <w:tcW w:w="1922" w:type="pct"/>
            <w:vMerge w:val="restart"/>
          </w:tcPr>
          <w:p w14:paraId="06B77811" w14:textId="3FFAB4A9" w:rsidR="00886ACB" w:rsidRPr="00D14769" w:rsidRDefault="00886ACB" w:rsidP="00932E64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criadas </w:t>
            </w:r>
            <w:r w:rsidR="00932E64">
              <w:rPr>
                <w:lang w:val="pt-PT"/>
              </w:rPr>
              <w:t xml:space="preserve">e animadas </w:t>
            </w:r>
            <w:r w:rsidR="00E72282">
              <w:rPr>
                <w:lang w:val="pt-PT"/>
              </w:rPr>
              <w:t>por si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4"/>
          </w:tcPr>
          <w:p w14:paraId="4785D8C6" w14:textId="5755EB09" w:rsidR="00886ACB" w:rsidRPr="00D14769" w:rsidRDefault="00AC1FB9" w:rsidP="0095690B">
            <w:pPr>
              <w:rPr>
                <w:lang w:val="pt-PT"/>
              </w:rPr>
            </w:pPr>
            <w:r>
              <w:rPr>
                <w:lang w:val="pt-PT"/>
              </w:rPr>
              <w:t>&lt; Quarto / Boneco&gt;</w:t>
            </w:r>
          </w:p>
        </w:tc>
      </w:tr>
      <w:tr w:rsidR="00C8125B" w:rsidRPr="00762200" w14:paraId="322A2DA6" w14:textId="77777777" w:rsidTr="0095690B">
        <w:tc>
          <w:tcPr>
            <w:tcW w:w="1922" w:type="pct"/>
            <w:vMerge/>
          </w:tcPr>
          <w:p w14:paraId="6CDA5E5A" w14:textId="77777777" w:rsidR="00C8125B" w:rsidRPr="00D14769" w:rsidRDefault="00C8125B" w:rsidP="00C8125B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0629CE8" w14:textId="275FB121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t>&lt;Passarinhos / passaro1&gt;</w:t>
            </w:r>
          </w:p>
        </w:tc>
      </w:tr>
      <w:tr w:rsidR="00C8125B" w:rsidRPr="00762200" w14:paraId="012ED929" w14:textId="77777777" w:rsidTr="005250FA">
        <w:trPr>
          <w:trHeight w:val="904"/>
        </w:trPr>
        <w:tc>
          <w:tcPr>
            <w:tcW w:w="1922" w:type="pct"/>
          </w:tcPr>
          <w:p w14:paraId="17260A15" w14:textId="1C7C5C3B" w:rsidR="00C8125B" w:rsidRPr="00D14769" w:rsidRDefault="00C8125B" w:rsidP="00C8125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de armaduras importadas e animadas por si (opcional)</w:t>
            </w:r>
          </w:p>
        </w:tc>
        <w:tc>
          <w:tcPr>
            <w:tcW w:w="3078" w:type="pct"/>
            <w:gridSpan w:val="4"/>
          </w:tcPr>
          <w:p w14:paraId="0562F6A9" w14:textId="409D5596" w:rsidR="00C8125B" w:rsidRDefault="00C8125B" w:rsidP="00C8125B">
            <w:pPr>
              <w:pBdr>
                <w:bottom w:val="single" w:sz="6" w:space="1" w:color="auto"/>
              </w:pBdr>
              <w:rPr>
                <w:lang w:val="pt-PT"/>
              </w:rPr>
            </w:pPr>
          </w:p>
          <w:p w14:paraId="295D73C3" w14:textId="4F164BE6" w:rsidR="00B3204A" w:rsidRPr="00D14769" w:rsidRDefault="00B3204A" w:rsidP="00C8125B">
            <w:pPr>
              <w:rPr>
                <w:lang w:val="pt-PT"/>
              </w:rPr>
            </w:pPr>
          </w:p>
        </w:tc>
      </w:tr>
      <w:tr w:rsidR="00C8125B" w:rsidRPr="00D14769" w14:paraId="0AF29DD6" w14:textId="77777777" w:rsidTr="00F72023">
        <w:tc>
          <w:tcPr>
            <w:tcW w:w="1922" w:type="pct"/>
          </w:tcPr>
          <w:p w14:paraId="213DD041" w14:textId="77777777" w:rsidR="00C8125B" w:rsidRPr="00F72023" w:rsidRDefault="00C8125B" w:rsidP="00C8125B">
            <w:pPr>
              <w:rPr>
                <w:i/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r w:rsidRPr="00886ACB">
              <w:rPr>
                <w:i/>
                <w:lang w:val="pt-PT"/>
              </w:rPr>
              <w:t>frames</w:t>
            </w:r>
            <w:r>
              <w:rPr>
                <w:lang w:val="pt-PT"/>
              </w:rPr>
              <w:t xml:space="preserve"> existem outras animações por </w:t>
            </w:r>
            <w:r w:rsidRPr="00886ACB">
              <w:rPr>
                <w:i/>
                <w:lang w:val="pt-PT"/>
              </w:rPr>
              <w:t>keyframes</w:t>
            </w:r>
            <w:r>
              <w:rPr>
                <w:lang w:val="pt-PT"/>
              </w:rPr>
              <w:t xml:space="preserve"> (não aplicadas a armaduras nem a </w:t>
            </w:r>
            <w:r>
              <w:rPr>
                <w:i/>
                <w:lang w:val="pt-PT"/>
              </w:rPr>
              <w:t>shapekeys)</w:t>
            </w:r>
          </w:p>
        </w:tc>
        <w:tc>
          <w:tcPr>
            <w:tcW w:w="804" w:type="pct"/>
          </w:tcPr>
          <w:p w14:paraId="5B6B220E" w14:textId="64465121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br/>
              <w:t>__</w:t>
            </w:r>
            <w:r w:rsidRPr="00AC1FB9">
              <w:rPr>
                <w:u w:val="single"/>
                <w:lang w:val="pt-PT"/>
              </w:rPr>
              <w:t>0-15</w:t>
            </w:r>
            <w:r>
              <w:rPr>
                <w:lang w:val="pt-PT"/>
              </w:rPr>
              <w:t>__</w:t>
            </w:r>
          </w:p>
        </w:tc>
        <w:tc>
          <w:tcPr>
            <w:tcW w:w="757" w:type="pct"/>
          </w:tcPr>
          <w:p w14:paraId="38066820" w14:textId="5E8A0F14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Pr="00AC1FB9">
              <w:rPr>
                <w:u w:val="single"/>
                <w:lang w:val="pt-PT"/>
              </w:rPr>
              <w:t>_15-104</w:t>
            </w:r>
            <w:r>
              <w:rPr>
                <w:lang w:val="pt-PT"/>
              </w:rPr>
              <w:t>_</w:t>
            </w:r>
          </w:p>
        </w:tc>
        <w:tc>
          <w:tcPr>
            <w:tcW w:w="749" w:type="pct"/>
          </w:tcPr>
          <w:p w14:paraId="68D562D2" w14:textId="5BA2B0B0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br/>
              <w:t>__</w:t>
            </w:r>
            <w:r w:rsidRPr="00316BFF">
              <w:rPr>
                <w:u w:val="single"/>
                <w:lang w:val="pt-PT"/>
              </w:rPr>
              <w:t>104-169</w:t>
            </w:r>
            <w:r>
              <w:rPr>
                <w:lang w:val="pt-PT"/>
              </w:rPr>
              <w:t>_</w:t>
            </w:r>
          </w:p>
        </w:tc>
        <w:tc>
          <w:tcPr>
            <w:tcW w:w="768" w:type="pct"/>
          </w:tcPr>
          <w:p w14:paraId="5D3D1244" w14:textId="1406BB6B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br/>
              <w:t>_</w:t>
            </w:r>
            <w:r w:rsidRPr="00316BFF">
              <w:rPr>
                <w:u w:val="single"/>
                <w:lang w:val="pt-PT"/>
              </w:rPr>
              <w:t>346 - 477</w:t>
            </w:r>
          </w:p>
        </w:tc>
      </w:tr>
      <w:tr w:rsidR="00C8125B" w:rsidRPr="008C597C" w14:paraId="4444A6A5" w14:textId="77777777" w:rsidTr="00F72023">
        <w:tc>
          <w:tcPr>
            <w:tcW w:w="1922" w:type="pct"/>
            <w:vMerge w:val="restart"/>
          </w:tcPr>
          <w:p w14:paraId="189DDA22" w14:textId="0C7CE441" w:rsidR="00C8125B" w:rsidRPr="00D14769" w:rsidRDefault="00C8125B" w:rsidP="00C8125B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as simulações físicas que usou (mínimo: 1)</w:t>
            </w:r>
          </w:p>
        </w:tc>
        <w:tc>
          <w:tcPr>
            <w:tcW w:w="804" w:type="pct"/>
          </w:tcPr>
          <w:p w14:paraId="7AC61773" w14:textId="70D28F98" w:rsidR="00C8125B" w:rsidRPr="008C597C" w:rsidRDefault="00C8125B" w:rsidP="00C8125B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lang w:val="pt-PT"/>
              </w:rPr>
              <w:t xml:space="preserve">X </w:t>
            </w:r>
            <w:r>
              <w:rPr>
                <w:rFonts w:ascii="Lucida Sans Unicode" w:hAnsi="Lucida Sans Unicode" w:cs="Lucida Sans Unicode"/>
                <w:lang w:val="pt-PT"/>
              </w:rPr>
              <w:t>Cloth</w:t>
            </w:r>
          </w:p>
          <w:p w14:paraId="1C7E9376" w14:textId="1B0E1B9B" w:rsidR="00C8125B" w:rsidRPr="00886ACB" w:rsidRDefault="00B3204A" w:rsidP="00C8125B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X</w:t>
            </w:r>
            <w:r w:rsidR="00C8125B"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r w:rsidR="00C8125B">
              <w:rPr>
                <w:rFonts w:ascii="Lucida Sans Unicode" w:hAnsi="Lucida Sans Unicode" w:cs="Lucida Sans Unicode"/>
                <w:lang w:val="pt-PT"/>
              </w:rPr>
              <w:t>Fluid</w:t>
            </w:r>
          </w:p>
        </w:tc>
        <w:tc>
          <w:tcPr>
            <w:tcW w:w="757" w:type="pct"/>
          </w:tcPr>
          <w:p w14:paraId="3EEBD2EF" w14:textId="77777777" w:rsidR="00C8125B" w:rsidRPr="00F72023" w:rsidRDefault="00C8125B" w:rsidP="00C8125B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Collision</w:t>
            </w:r>
          </w:p>
          <w:p w14:paraId="7807F615" w14:textId="2197549B" w:rsidR="00C8125B" w:rsidRPr="00F72023" w:rsidRDefault="00C8125B" w:rsidP="00C8125B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X</w:t>
            </w: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 Soft Body</w:t>
            </w:r>
          </w:p>
        </w:tc>
        <w:tc>
          <w:tcPr>
            <w:tcW w:w="749" w:type="pct"/>
          </w:tcPr>
          <w:p w14:paraId="64788CF8" w14:textId="77777777" w:rsidR="00C8125B" w:rsidRPr="00F72023" w:rsidRDefault="00C8125B" w:rsidP="00C8125B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Explode</w:t>
            </w:r>
          </w:p>
        </w:tc>
        <w:tc>
          <w:tcPr>
            <w:tcW w:w="768" w:type="pct"/>
          </w:tcPr>
          <w:p w14:paraId="7FC50458" w14:textId="49F10E73" w:rsidR="00C8125B" w:rsidRPr="008C597C" w:rsidRDefault="00B3204A" w:rsidP="00C8125B">
            <w:pPr>
              <w:rPr>
                <w:rFonts w:ascii="Lucida Sans Unicode" w:hAnsi="Lucida Sans Unicode" w:cs="Lucida Sans Unicode"/>
                <w:lang w:val="en-GB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C8125B">
              <w:rPr>
                <w:rFonts w:ascii="Lucida Sans Unicode" w:hAnsi="Lucida Sans Unicode" w:cs="Lucida Sans Unicode"/>
                <w:lang w:val="en-GB"/>
              </w:rPr>
              <w:t>Ocean</w:t>
            </w:r>
          </w:p>
        </w:tc>
      </w:tr>
      <w:tr w:rsidR="00C8125B" w:rsidRPr="008C597C" w14:paraId="18E12727" w14:textId="77777777" w:rsidTr="0095690B">
        <w:trPr>
          <w:trHeight w:val="523"/>
        </w:trPr>
        <w:tc>
          <w:tcPr>
            <w:tcW w:w="1922" w:type="pct"/>
            <w:vMerge/>
          </w:tcPr>
          <w:p w14:paraId="18B9D964" w14:textId="77777777" w:rsidR="00C8125B" w:rsidRPr="008C597C" w:rsidRDefault="00C8125B" w:rsidP="00C8125B">
            <w:pPr>
              <w:rPr>
                <w:lang w:val="en-GB"/>
              </w:rPr>
            </w:pPr>
          </w:p>
        </w:tc>
        <w:tc>
          <w:tcPr>
            <w:tcW w:w="3078" w:type="pct"/>
            <w:gridSpan w:val="4"/>
          </w:tcPr>
          <w:p w14:paraId="2CD595D0" w14:textId="3E81EE4E" w:rsidR="00C8125B" w:rsidRPr="008C597C" w:rsidRDefault="00C8125B" w:rsidP="00C8125B">
            <w:pPr>
              <w:rPr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</w:t>
            </w:r>
            <w:r>
              <w:rPr>
                <w:lang w:val="en-GB"/>
              </w:rPr>
              <w:t>a</w:t>
            </w:r>
            <w:r w:rsidRPr="008C597C">
              <w:rPr>
                <w:lang w:val="en-GB"/>
              </w:rPr>
              <w:t xml:space="preserve">s. </w:t>
            </w:r>
            <w:r>
              <w:rPr>
                <w:lang w:val="en-GB"/>
              </w:rPr>
              <w:t>Quais?_______________________________________</w:t>
            </w:r>
          </w:p>
        </w:tc>
      </w:tr>
    </w:tbl>
    <w:p w14:paraId="10A7CDCD" w14:textId="77777777" w:rsidR="003312ED" w:rsidRDefault="003312ED" w:rsidP="008D6D77">
      <w:pPr>
        <w:rPr>
          <w:lang w:val="pt-PT"/>
        </w:rPr>
      </w:pPr>
    </w:p>
    <w:p w14:paraId="11518527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ayout w:type="fixed"/>
        <w:tblLook w:val="04A0" w:firstRow="1" w:lastRow="0" w:firstColumn="1" w:lastColumn="0" w:noHBand="0" w:noVBand="1"/>
        <w:tblDescription w:val="Table to enter Name, Title, and Date"/>
      </w:tblPr>
      <w:tblGrid>
        <w:gridCol w:w="2830"/>
        <w:gridCol w:w="3261"/>
        <w:gridCol w:w="3259"/>
      </w:tblGrid>
      <w:tr w:rsidR="004453E2" w:rsidRPr="00D14769" w14:paraId="0B73DABE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4F33A5FE" w14:textId="77777777" w:rsidR="004453E2" w:rsidRPr="00D14769" w:rsidRDefault="004453E2" w:rsidP="0095690B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ILUMINAÇÃO (15%)</w:t>
            </w:r>
          </w:p>
        </w:tc>
      </w:tr>
      <w:tr w:rsidR="004453E2" w:rsidRPr="00762200" w14:paraId="23CD8D1A" w14:textId="77777777" w:rsidTr="0095690B">
        <w:tc>
          <w:tcPr>
            <w:tcW w:w="1513" w:type="pct"/>
            <w:vMerge w:val="restart"/>
          </w:tcPr>
          <w:p w14:paraId="46767B47" w14:textId="0013F466" w:rsidR="00E7228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Cenas que foram iluminadas por pelo menos 3 luzes (Principal, Preenchimento e Recorte)</w:t>
            </w:r>
          </w:p>
          <w:p w14:paraId="769B59DA" w14:textId="16340068" w:rsidR="004453E2" w:rsidRPr="0096475F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</w:t>
            </w:r>
            <w:r w:rsidR="00E72282">
              <w:rPr>
                <w:lang w:val="pt-PT"/>
              </w:rPr>
              <w:t>de</w:t>
            </w:r>
            <w:r>
              <w:rPr>
                <w:lang w:val="pt-PT"/>
              </w:rPr>
              <w:t xml:space="preserve"> que </w:t>
            </w:r>
            <w:r w:rsidRPr="00926DA6">
              <w:rPr>
                <w:i/>
                <w:lang w:val="pt-PT"/>
              </w:rPr>
              <w:t>frame</w:t>
            </w:r>
            <w:r>
              <w:rPr>
                <w:lang w:val="pt-PT"/>
              </w:rPr>
              <w:t xml:space="preserve"> foram retiradas estas imagens: </w:t>
            </w:r>
            <w:r w:rsidR="0096475F" w:rsidRPr="0096475F">
              <w:rPr>
                <w:u w:val="single"/>
                <w:lang w:val="pt-PT"/>
              </w:rPr>
              <w:t>41</w:t>
            </w:r>
          </w:p>
          <w:p w14:paraId="4F6CA61F" w14:textId="77777777" w:rsidR="00F2062C" w:rsidRDefault="00F2062C" w:rsidP="0095690B">
            <w:pPr>
              <w:rPr>
                <w:lang w:val="pt-PT"/>
              </w:rPr>
            </w:pPr>
            <w:r>
              <w:rPr>
                <w:lang w:val="pt-PT"/>
              </w:rPr>
              <w:t>Indique</w:t>
            </w:r>
            <w:r w:rsidR="004453E2">
              <w:rPr>
                <w:lang w:val="pt-PT"/>
              </w:rPr>
              <w:t xml:space="preserve"> os tipos de luz </w:t>
            </w:r>
            <w:r w:rsidR="00E72282">
              <w:rPr>
                <w:lang w:val="pt-PT"/>
              </w:rPr>
              <w:t>d</w:t>
            </w:r>
            <w:r w:rsidR="004453E2">
              <w:rPr>
                <w:lang w:val="pt-PT"/>
              </w:rPr>
              <w:t xml:space="preserve">o Blender que foram usadas neste </w:t>
            </w:r>
            <w:r w:rsidR="004453E2" w:rsidRPr="00926DA6">
              <w:rPr>
                <w:i/>
                <w:lang w:val="pt-PT"/>
              </w:rPr>
              <w:t>frame</w:t>
            </w:r>
            <w:r w:rsidR="004453E2">
              <w:rPr>
                <w:lang w:val="pt-PT"/>
              </w:rPr>
              <w:t xml:space="preserve">: </w:t>
            </w:r>
          </w:p>
          <w:p w14:paraId="40D2EE31" w14:textId="6A5BF816" w:rsidR="004453E2" w:rsidRPr="0096475F" w:rsidRDefault="004453E2" w:rsidP="0095690B">
            <w:pPr>
              <w:rPr>
                <w:u w:val="single"/>
                <w:lang w:val="pt-PT"/>
              </w:rPr>
            </w:pPr>
            <w:r w:rsidRPr="0096475F">
              <w:rPr>
                <w:u w:val="single"/>
                <w:lang w:val="pt-PT"/>
              </w:rPr>
              <w:t>____</w:t>
            </w:r>
            <w:r w:rsidR="0096475F" w:rsidRPr="0096475F">
              <w:rPr>
                <w:u w:val="single"/>
                <w:lang w:val="pt-PT"/>
              </w:rPr>
              <w:t>Sun</w:t>
            </w:r>
            <w:r w:rsidRPr="0096475F">
              <w:rPr>
                <w:u w:val="single"/>
                <w:lang w:val="pt-PT"/>
              </w:rPr>
              <w:t>___</w:t>
            </w:r>
          </w:p>
          <w:p w14:paraId="77089A26" w14:textId="38D191C3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</w:t>
            </w:r>
            <w:r w:rsidR="0096475F">
              <w:rPr>
                <w:lang w:val="pt-PT"/>
              </w:rPr>
              <w:t>Point</w:t>
            </w:r>
            <w:r>
              <w:rPr>
                <w:lang w:val="pt-PT"/>
              </w:rPr>
              <w:t>__</w:t>
            </w:r>
          </w:p>
          <w:p w14:paraId="200EA788" w14:textId="3672589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</w:t>
            </w:r>
            <w:r w:rsidR="0096475F">
              <w:rPr>
                <w:lang w:val="pt-PT"/>
              </w:rPr>
              <w:t>Spot</w:t>
            </w:r>
            <w:r>
              <w:rPr>
                <w:lang w:val="pt-PT"/>
              </w:rPr>
              <w:t>___</w:t>
            </w:r>
          </w:p>
          <w:p w14:paraId="6D3DCC78" w14:textId="727850F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r w:rsidRPr="00926DA6">
              <w:rPr>
                <w:i/>
                <w:lang w:val="pt-PT"/>
              </w:rPr>
              <w:t>frames</w:t>
            </w:r>
            <w:r>
              <w:rPr>
                <w:lang w:val="pt-PT"/>
              </w:rPr>
              <w:t xml:space="preserve"> estão outras cenas usando um sistema de iluminação com 3 luzes: ___</w:t>
            </w:r>
            <w:r w:rsidR="0096475F" w:rsidRPr="0096475F">
              <w:rPr>
                <w:u w:val="single"/>
                <w:lang w:val="pt-PT"/>
              </w:rPr>
              <w:t>621 - 717</w:t>
            </w:r>
            <w:r>
              <w:rPr>
                <w:lang w:val="pt-PT"/>
              </w:rPr>
              <w:t>____</w:t>
            </w:r>
          </w:p>
        </w:tc>
        <w:tc>
          <w:tcPr>
            <w:tcW w:w="3487" w:type="pct"/>
            <w:gridSpan w:val="2"/>
          </w:tcPr>
          <w:p w14:paraId="76D9FD0B" w14:textId="7777777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Substitua as imagens em baixo, por imagens do seu filme onde se vejam as luzes que usou.</w:t>
            </w:r>
          </w:p>
        </w:tc>
      </w:tr>
      <w:tr w:rsidR="004453E2" w:rsidRPr="00F77922" w14:paraId="79261CB2" w14:textId="77777777" w:rsidTr="0095690B">
        <w:tc>
          <w:tcPr>
            <w:tcW w:w="1513" w:type="pct"/>
            <w:vMerge/>
          </w:tcPr>
          <w:p w14:paraId="1FAAECE6" w14:textId="77777777" w:rsidR="004453E2" w:rsidRDefault="004453E2" w:rsidP="0095690B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7B4EEDD8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Cena Global</w:t>
            </w:r>
          </w:p>
          <w:p w14:paraId="1E0783D0" w14:textId="0DDBFF97" w:rsidR="004453E2" w:rsidRDefault="00015D3F" w:rsidP="0095690B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4BE901D2" wp14:editId="44F7C2F2">
                  <wp:extent cx="1887855" cy="1004570"/>
                  <wp:effectExtent l="0" t="0" r="0" b="5080"/>
                  <wp:docPr id="14618212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8212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21587E48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Luz Principal</w:t>
            </w:r>
          </w:p>
          <w:p w14:paraId="5AF16114" w14:textId="4291A2DE" w:rsidR="004453E2" w:rsidRDefault="00C30BA3" w:rsidP="0095690B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6821FACF" wp14:editId="7A9FC112">
                  <wp:extent cx="1886585" cy="1235075"/>
                  <wp:effectExtent l="0" t="0" r="0" b="3175"/>
                  <wp:docPr id="2707062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7062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3E2" w:rsidRPr="00F77922" w14:paraId="51130C6F" w14:textId="77777777" w:rsidTr="0095690B">
        <w:tc>
          <w:tcPr>
            <w:tcW w:w="1513" w:type="pct"/>
            <w:vMerge/>
          </w:tcPr>
          <w:p w14:paraId="4627D01A" w14:textId="77777777" w:rsidR="004453E2" w:rsidRPr="00E01FDD" w:rsidRDefault="004453E2" w:rsidP="0095690B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00673D9B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Luz de Preenchimento</w:t>
            </w:r>
          </w:p>
          <w:p w14:paraId="13B313B7" w14:textId="06732A97" w:rsidR="004453E2" w:rsidRPr="00E01FDD" w:rsidRDefault="00C30BA3" w:rsidP="0095690B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B358EFE" wp14:editId="20BB593A">
                  <wp:extent cx="1887855" cy="1109980"/>
                  <wp:effectExtent l="0" t="0" r="0" b="0"/>
                  <wp:docPr id="269559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55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580813FE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Luz de Recorte (ou contra-luz)</w:t>
            </w:r>
          </w:p>
          <w:p w14:paraId="48F3EE8A" w14:textId="5270E9EA" w:rsidR="004453E2" w:rsidRPr="00E01FDD" w:rsidRDefault="00C30BA3" w:rsidP="0095690B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0CA8BE0" wp14:editId="0564F05D">
                  <wp:extent cx="1886585" cy="995680"/>
                  <wp:effectExtent l="0" t="0" r="0" b="0"/>
                  <wp:docPr id="16368598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8598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9409" w14:textId="77777777" w:rsidR="004453E2" w:rsidRDefault="004453E2" w:rsidP="008D6D77">
      <w:pPr>
        <w:rPr>
          <w:lang w:val="pt-PT"/>
        </w:rPr>
      </w:pPr>
    </w:p>
    <w:p w14:paraId="0173C7EF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51"/>
        <w:gridCol w:w="2440"/>
        <w:gridCol w:w="3359"/>
      </w:tblGrid>
      <w:tr w:rsidR="00A57C14" w:rsidRPr="00D14769" w14:paraId="547395A3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108EE1A8" w14:textId="77777777" w:rsidR="00A57C14" w:rsidRPr="00D14769" w:rsidRDefault="00A57C14" w:rsidP="0095690B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MATERIAIS (</w:t>
            </w:r>
            <w:r w:rsidR="000F7206">
              <w:rPr>
                <w:lang w:val="pt-PT"/>
              </w:rPr>
              <w:t>1</w:t>
            </w:r>
            <w:r>
              <w:rPr>
                <w:lang w:val="pt-PT"/>
              </w:rPr>
              <w:t>5%)</w:t>
            </w:r>
          </w:p>
        </w:tc>
      </w:tr>
      <w:tr w:rsidR="00A57C14" w:rsidRPr="00762200" w14:paraId="5F55F9D9" w14:textId="77777777" w:rsidTr="0095690B">
        <w:tc>
          <w:tcPr>
            <w:tcW w:w="1922" w:type="pct"/>
            <w:vMerge w:val="restart"/>
          </w:tcPr>
          <w:p w14:paraId="7140837A" w14:textId="380C1550" w:rsidR="00A57C14" w:rsidRPr="00D14769" w:rsidRDefault="00A57C14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</w:t>
            </w:r>
            <w:r w:rsidR="000F7206">
              <w:rPr>
                <w:lang w:val="pt-PT"/>
              </w:rPr>
              <w:t xml:space="preserve">e </w:t>
            </w:r>
            <w:r w:rsidR="000F7206" w:rsidRPr="000F7206">
              <w:rPr>
                <w:u w:val="single"/>
                <w:lang w:val="pt-PT"/>
              </w:rPr>
              <w:t>3</w:t>
            </w:r>
            <w:r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 xml:space="preserve">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>valores de brilho</w:t>
            </w:r>
            <w:r w:rsidR="000F7206"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5300C36C" w14:textId="2CB7FD74" w:rsidR="00A57C14" w:rsidRPr="00D14769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3F476B">
              <w:rPr>
                <w:lang w:val="pt-PT"/>
              </w:rPr>
              <w:t>Quarto / BezierCurve &gt;</w:t>
            </w:r>
          </w:p>
        </w:tc>
      </w:tr>
      <w:tr w:rsidR="00A57C14" w:rsidRPr="00762200" w14:paraId="4C1E39B9" w14:textId="77777777" w:rsidTr="0095690B">
        <w:tc>
          <w:tcPr>
            <w:tcW w:w="1922" w:type="pct"/>
            <w:vMerge/>
          </w:tcPr>
          <w:p w14:paraId="005EDE17" w14:textId="77777777" w:rsidR="00A57C14" w:rsidRPr="00D14769" w:rsidRDefault="00A57C14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527ACD2E" w14:textId="21FC41A6" w:rsidR="00A57C14" w:rsidRPr="00D14769" w:rsidRDefault="003F476B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Coracao &gt;</w:t>
            </w:r>
          </w:p>
        </w:tc>
      </w:tr>
      <w:tr w:rsidR="0059429A" w:rsidRPr="00762200" w14:paraId="0D5972D6" w14:textId="77777777" w:rsidTr="0095690B">
        <w:tc>
          <w:tcPr>
            <w:tcW w:w="1922" w:type="pct"/>
            <w:vMerge/>
          </w:tcPr>
          <w:p w14:paraId="345B2E58" w14:textId="77777777" w:rsidR="0059429A" w:rsidRPr="00D14769" w:rsidRDefault="0059429A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90DB159" w14:textId="1E73878F" w:rsidR="0059429A" w:rsidRDefault="0059429A" w:rsidP="0095690B">
            <w:pPr>
              <w:rPr>
                <w:lang w:val="pt-PT"/>
              </w:rPr>
            </w:pPr>
            <w:r>
              <w:rPr>
                <w:lang w:val="pt-PT"/>
              </w:rPr>
              <w:t>&lt;Estrada_Montanha / Placa_Estrada</w:t>
            </w:r>
          </w:p>
        </w:tc>
      </w:tr>
      <w:tr w:rsidR="00A57C14" w:rsidRPr="00762200" w14:paraId="67D5FA3D" w14:textId="77777777" w:rsidTr="0095690B">
        <w:tc>
          <w:tcPr>
            <w:tcW w:w="1922" w:type="pct"/>
            <w:vMerge/>
          </w:tcPr>
          <w:p w14:paraId="3E995888" w14:textId="77777777" w:rsidR="00A57C14" w:rsidRPr="00D14769" w:rsidRDefault="00A57C14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BE62995" w14:textId="664DB0B2" w:rsidR="00A57C14" w:rsidRPr="00D14769" w:rsidRDefault="003F476B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Luz_Quarto&gt;</w:t>
            </w:r>
          </w:p>
        </w:tc>
      </w:tr>
      <w:tr w:rsidR="000F7206" w:rsidRPr="00762200" w14:paraId="1E35F789" w14:textId="77777777" w:rsidTr="0095690B">
        <w:tc>
          <w:tcPr>
            <w:tcW w:w="1922" w:type="pct"/>
            <w:vMerge w:val="restart"/>
          </w:tcPr>
          <w:p w14:paraId="16EDF072" w14:textId="6E01C219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 xml:space="preserve">3 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Pr="000F7206">
              <w:rPr>
                <w:u w:val="single"/>
                <w:lang w:val="pt-PT"/>
              </w:rPr>
              <w:t>valores de refletividade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412E09AD" w14:textId="6AD1B27E" w:rsidR="000F7206" w:rsidRPr="00D14769" w:rsidRDefault="0059429A" w:rsidP="0095690B">
            <w:pPr>
              <w:rPr>
                <w:lang w:val="pt-PT"/>
              </w:rPr>
            </w:pPr>
            <w:r>
              <w:rPr>
                <w:lang w:val="pt-PT"/>
              </w:rPr>
              <w:t>&lt;Carro / Carro&gt;</w:t>
            </w:r>
          </w:p>
        </w:tc>
      </w:tr>
      <w:tr w:rsidR="000F7206" w:rsidRPr="00762200" w14:paraId="113CAF7F" w14:textId="77777777" w:rsidTr="0095690B">
        <w:tc>
          <w:tcPr>
            <w:tcW w:w="1922" w:type="pct"/>
            <w:vMerge/>
          </w:tcPr>
          <w:p w14:paraId="1765F367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D376579" w14:textId="28C50091" w:rsidR="000F7206" w:rsidRPr="00D14769" w:rsidRDefault="0059429A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Macanheta_Direita&gt;</w:t>
            </w:r>
          </w:p>
        </w:tc>
      </w:tr>
      <w:tr w:rsidR="000F7206" w:rsidRPr="00762200" w14:paraId="063B42E3" w14:textId="77777777" w:rsidTr="0095690B">
        <w:tc>
          <w:tcPr>
            <w:tcW w:w="1922" w:type="pct"/>
            <w:vMerge/>
          </w:tcPr>
          <w:p w14:paraId="60255B20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425B91D" w14:textId="54524F03" w:rsidR="000F7206" w:rsidRPr="00D14769" w:rsidRDefault="0059429A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>
              <w:rPr>
                <w:lang w:val="pt-PT"/>
              </w:rPr>
              <w:t>Quarto</w:t>
            </w:r>
            <w:r>
              <w:rPr>
                <w:lang w:val="pt-PT"/>
              </w:rPr>
              <w:t xml:space="preserve"> / Ecra&gt;</w:t>
            </w:r>
          </w:p>
        </w:tc>
      </w:tr>
      <w:tr w:rsidR="000F7206" w:rsidRPr="00762200" w14:paraId="4C0CADBA" w14:textId="77777777" w:rsidTr="0095690B">
        <w:tc>
          <w:tcPr>
            <w:tcW w:w="1922" w:type="pct"/>
            <w:vMerge w:val="restart"/>
          </w:tcPr>
          <w:p w14:paraId="2A81BE88" w14:textId="0091658C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 xml:space="preserve">3 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Pr="000F7206">
              <w:rPr>
                <w:u w:val="single"/>
                <w:lang w:val="pt-PT"/>
              </w:rPr>
              <w:t>valores de transparência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4E77267F" w14:textId="3C16541C" w:rsidR="000F7206" w:rsidRPr="00D14769" w:rsidRDefault="0059429A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Base&gt;</w:t>
            </w:r>
          </w:p>
        </w:tc>
      </w:tr>
      <w:tr w:rsidR="000F7206" w:rsidRPr="00762200" w14:paraId="1C049567" w14:textId="77777777" w:rsidTr="0095690B">
        <w:tc>
          <w:tcPr>
            <w:tcW w:w="1922" w:type="pct"/>
            <w:vMerge/>
          </w:tcPr>
          <w:p w14:paraId="1D719F60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AFBE172" w14:textId="0202F561" w:rsidR="000F7206" w:rsidRPr="00D14769" w:rsidRDefault="00725A78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base_raquete&gt;</w:t>
            </w:r>
          </w:p>
        </w:tc>
      </w:tr>
      <w:tr w:rsidR="000F7206" w:rsidRPr="00762200" w14:paraId="207ED307" w14:textId="77777777" w:rsidTr="0095690B">
        <w:tc>
          <w:tcPr>
            <w:tcW w:w="1922" w:type="pct"/>
            <w:vMerge/>
          </w:tcPr>
          <w:p w14:paraId="76E452BA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046A042" w14:textId="1AA5B16C" w:rsidR="000F7206" w:rsidRPr="00D14769" w:rsidRDefault="00725A78" w:rsidP="0095690B">
            <w:pPr>
              <w:rPr>
                <w:lang w:val="pt-PT"/>
              </w:rPr>
            </w:pPr>
            <w:r>
              <w:rPr>
                <w:lang w:val="pt-PT"/>
              </w:rPr>
              <w:t>&lt;Quarto / Janela&gt;</w:t>
            </w:r>
          </w:p>
        </w:tc>
      </w:tr>
      <w:tr w:rsidR="004453E2" w:rsidRPr="00762200" w14:paraId="2D32AC92" w14:textId="77777777" w:rsidTr="004453E2">
        <w:tc>
          <w:tcPr>
            <w:tcW w:w="1922" w:type="pct"/>
          </w:tcPr>
          <w:p w14:paraId="489F23C5" w14:textId="64F1591D" w:rsidR="004453E2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>a técnica de UV Unwrapping</w:t>
            </w:r>
            <w:r>
              <w:rPr>
                <w:lang w:val="pt-PT"/>
              </w:rPr>
              <w:t>, bem como o nome dos ficheiros das imagens que usou</w:t>
            </w:r>
          </w:p>
        </w:tc>
        <w:tc>
          <w:tcPr>
            <w:tcW w:w="1259" w:type="pct"/>
          </w:tcPr>
          <w:p w14:paraId="1C2C0A0B" w14:textId="7B078AA0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B3204A" w:rsidRPr="00B3204A">
              <w:rPr>
                <w:lang w:val="pt-PT"/>
              </w:rPr>
              <w:t>ImphenziaPalette01</w:t>
            </w:r>
            <w:r>
              <w:rPr>
                <w:lang w:val="pt-PT"/>
              </w:rPr>
              <w:t>.png&gt;</w:t>
            </w:r>
          </w:p>
        </w:tc>
        <w:tc>
          <w:tcPr>
            <w:tcW w:w="1819" w:type="pct"/>
          </w:tcPr>
          <w:p w14:paraId="608A1ACA" w14:textId="0100738B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B3204A">
              <w:rPr>
                <w:lang w:val="pt-PT"/>
              </w:rPr>
              <w:t>Carro / Carro&gt;</w:t>
            </w:r>
          </w:p>
        </w:tc>
      </w:tr>
      <w:tr w:rsidR="00A57C14" w:rsidRPr="00762200" w14:paraId="334D5831" w14:textId="77777777" w:rsidTr="004453E2">
        <w:tc>
          <w:tcPr>
            <w:tcW w:w="1922" w:type="pct"/>
          </w:tcPr>
          <w:p w14:paraId="3C727F39" w14:textId="19F4A2A7" w:rsidR="00A57C14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</w:t>
            </w:r>
            <w:r>
              <w:rPr>
                <w:b/>
                <w:lang w:val="pt-PT"/>
              </w:rPr>
              <w:t>Bump M</w:t>
            </w:r>
            <w:r w:rsidRPr="004453E2">
              <w:rPr>
                <w:b/>
                <w:lang w:val="pt-PT"/>
              </w:rPr>
              <w:t>apping</w:t>
            </w:r>
            <w:r>
              <w:rPr>
                <w:lang w:val="pt-PT"/>
              </w:rPr>
              <w:t>, bem como o nome dos ficheiros das imagens que usou</w:t>
            </w:r>
          </w:p>
        </w:tc>
        <w:tc>
          <w:tcPr>
            <w:tcW w:w="1259" w:type="pct"/>
          </w:tcPr>
          <w:p w14:paraId="0F8772B8" w14:textId="284B19A6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246A">
              <w:rPr>
                <w:lang w:val="pt-PT"/>
              </w:rPr>
              <w:t>montanha</w:t>
            </w:r>
            <w:r>
              <w:rPr>
                <w:lang w:val="pt-PT"/>
              </w:rPr>
              <w:t>.png&gt;</w:t>
            </w:r>
          </w:p>
        </w:tc>
        <w:tc>
          <w:tcPr>
            <w:tcW w:w="1819" w:type="pct"/>
          </w:tcPr>
          <w:p w14:paraId="5A48BB7C" w14:textId="1449C376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246A">
              <w:rPr>
                <w:lang w:val="pt-PT"/>
              </w:rPr>
              <w:t>Estrada_Montanha / Montanha</w:t>
            </w:r>
            <w:r>
              <w:rPr>
                <w:lang w:val="pt-PT"/>
              </w:rPr>
              <w:t>&gt;</w:t>
            </w:r>
          </w:p>
        </w:tc>
      </w:tr>
      <w:tr w:rsidR="004453E2" w:rsidRPr="00762200" w14:paraId="67D0B96C" w14:textId="77777777" w:rsidTr="004453E2">
        <w:tc>
          <w:tcPr>
            <w:tcW w:w="1922" w:type="pct"/>
          </w:tcPr>
          <w:p w14:paraId="00C12A69" w14:textId="59109BEF" w:rsidR="004453E2" w:rsidRPr="004453E2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onde foram a</w:t>
            </w:r>
            <w:r w:rsidRPr="004453E2">
              <w:rPr>
                <w:lang w:val="pt-PT"/>
              </w:rPr>
              <w:t>plica</w:t>
            </w:r>
            <w:r>
              <w:rPr>
                <w:lang w:val="pt-PT"/>
              </w:rPr>
              <w:t>das</w:t>
            </w:r>
            <w:r w:rsidRPr="004453E2">
              <w:rPr>
                <w:lang w:val="pt-PT"/>
              </w:rPr>
              <w:t xml:space="preserve"> texturas a formas não planares</w:t>
            </w:r>
            <w:r>
              <w:rPr>
                <w:lang w:val="pt-PT"/>
              </w:rPr>
              <w:t xml:space="preserve"> bem como o nome dos ficheiros das imagens que usou</w:t>
            </w:r>
          </w:p>
        </w:tc>
        <w:tc>
          <w:tcPr>
            <w:tcW w:w="1259" w:type="pct"/>
          </w:tcPr>
          <w:p w14:paraId="0D849E4B" w14:textId="4181F379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246A">
              <w:rPr>
                <w:lang w:val="pt-PT"/>
              </w:rPr>
              <w:t>grass</w:t>
            </w:r>
            <w:r>
              <w:rPr>
                <w:lang w:val="pt-PT"/>
              </w:rPr>
              <w:t>.png&gt;</w:t>
            </w:r>
          </w:p>
        </w:tc>
        <w:tc>
          <w:tcPr>
            <w:tcW w:w="1819" w:type="pct"/>
          </w:tcPr>
          <w:p w14:paraId="33B953CD" w14:textId="4423C5AD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246A">
              <w:rPr>
                <w:lang w:val="pt-PT"/>
              </w:rPr>
              <w:t>Estrada_Montanha / relva&gt;</w:t>
            </w:r>
          </w:p>
        </w:tc>
      </w:tr>
    </w:tbl>
    <w:p w14:paraId="393D28F7" w14:textId="77777777" w:rsidR="00A57C14" w:rsidRPr="00A57C14" w:rsidRDefault="00A57C14" w:rsidP="00A57C14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5"/>
        <w:gridCol w:w="1503"/>
        <w:gridCol w:w="4252"/>
      </w:tblGrid>
      <w:tr w:rsidR="00F72023" w:rsidRPr="00D14769" w14:paraId="0A4B2873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67E654AC" w14:textId="77777777" w:rsidR="00F72023" w:rsidRPr="00D14769" w:rsidRDefault="0014323E" w:rsidP="0014323E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CÂMARAS E AMBIENTE GERAL</w:t>
            </w:r>
            <w:r w:rsidR="00F72023">
              <w:rPr>
                <w:lang w:val="pt-PT"/>
              </w:rPr>
              <w:t xml:space="preserve"> (1</w:t>
            </w:r>
            <w:r>
              <w:rPr>
                <w:lang w:val="pt-PT"/>
              </w:rPr>
              <w:t>5</w:t>
            </w:r>
            <w:r w:rsidR="00F72023">
              <w:rPr>
                <w:lang w:val="pt-PT"/>
              </w:rPr>
              <w:t>%)</w:t>
            </w:r>
          </w:p>
        </w:tc>
      </w:tr>
      <w:tr w:rsidR="0014323E" w:rsidRPr="00E01FDD" w14:paraId="2BB8AF24" w14:textId="77777777" w:rsidTr="0014323E">
        <w:tc>
          <w:tcPr>
            <w:tcW w:w="1922" w:type="pct"/>
            <w:vMerge w:val="restart"/>
          </w:tcPr>
          <w:p w14:paraId="005B6EB7" w14:textId="6D3B13A9" w:rsidR="0014323E" w:rsidRPr="00E01FDD" w:rsidRDefault="0014323E" w:rsidP="0014323E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as lentes usadas </w:t>
            </w:r>
            <w:r w:rsidR="00932E64">
              <w:rPr>
                <w:lang w:val="pt-PT"/>
              </w:rPr>
              <w:t xml:space="preserve">(mínimo: 2) </w:t>
            </w:r>
            <w:r>
              <w:rPr>
                <w:lang w:val="pt-PT"/>
              </w:rPr>
              <w:t xml:space="preserve">e as </w:t>
            </w:r>
            <w:r w:rsidRPr="0014323E">
              <w:rPr>
                <w:i/>
                <w:lang w:val="pt-PT"/>
              </w:rPr>
              <w:t>frames</w:t>
            </w:r>
            <w:r>
              <w:rPr>
                <w:lang w:val="pt-PT"/>
              </w:rPr>
              <w:t xml:space="preserve"> onde foram usadas, como indicado no exemplo (acrescente ou apague linhas consoante necessário)</w:t>
            </w:r>
          </w:p>
        </w:tc>
        <w:tc>
          <w:tcPr>
            <w:tcW w:w="804" w:type="pct"/>
          </w:tcPr>
          <w:p w14:paraId="4EB31907" w14:textId="37956244" w:rsidR="0014323E" w:rsidRPr="00E01FDD" w:rsidRDefault="00D11405" w:rsidP="0014323E">
            <w:pPr>
              <w:rPr>
                <w:lang w:val="pt-PT"/>
              </w:rPr>
            </w:pPr>
            <w:r>
              <w:rPr>
                <w:lang w:val="pt-PT"/>
              </w:rPr>
              <w:t>45</w:t>
            </w:r>
            <w:r w:rsidR="00F2062C">
              <w:rPr>
                <w:lang w:val="pt-PT"/>
              </w:rPr>
              <w:t xml:space="preserve"> </w:t>
            </w:r>
            <w:r w:rsidR="0014323E"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47D40460" w14:textId="763923E7" w:rsidR="0014323E" w:rsidRPr="00E01FDD" w:rsidRDefault="00D11405" w:rsidP="0095690B">
            <w:pPr>
              <w:rPr>
                <w:lang w:val="pt-PT"/>
              </w:rPr>
            </w:pPr>
            <w:r>
              <w:rPr>
                <w:lang w:val="pt-PT"/>
              </w:rPr>
              <w:t>100-130</w:t>
            </w:r>
          </w:p>
        </w:tc>
      </w:tr>
      <w:tr w:rsidR="0014323E" w:rsidRPr="00E01FDD" w14:paraId="30648A5A" w14:textId="77777777" w:rsidTr="0014323E">
        <w:tc>
          <w:tcPr>
            <w:tcW w:w="1922" w:type="pct"/>
            <w:vMerge/>
          </w:tcPr>
          <w:p w14:paraId="6723D0DE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6410B7DA" w14:textId="7BC5AC70" w:rsidR="0014323E" w:rsidRDefault="00D11405" w:rsidP="0095690B">
            <w:pPr>
              <w:rPr>
                <w:lang w:val="pt-PT"/>
              </w:rPr>
            </w:pPr>
            <w:r>
              <w:rPr>
                <w:lang w:val="pt-PT"/>
              </w:rPr>
              <w:t>70</w:t>
            </w:r>
            <w:r w:rsidR="00F2062C">
              <w:rPr>
                <w:lang w:val="pt-PT"/>
              </w:rPr>
              <w:t xml:space="preserve"> </w:t>
            </w:r>
            <w:r w:rsidR="0014323E"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706A12EA" w14:textId="46560FA0" w:rsidR="0014323E" w:rsidRDefault="00D11405" w:rsidP="0095690B">
            <w:pPr>
              <w:rPr>
                <w:lang w:val="pt-PT"/>
              </w:rPr>
            </w:pPr>
            <w:r>
              <w:rPr>
                <w:lang w:val="pt-PT"/>
              </w:rPr>
              <w:t>0-100</w:t>
            </w:r>
          </w:p>
        </w:tc>
      </w:tr>
      <w:tr w:rsidR="00D11405" w:rsidRPr="00E01FDD" w14:paraId="711A4B8F" w14:textId="77777777" w:rsidTr="0014323E">
        <w:tc>
          <w:tcPr>
            <w:tcW w:w="1922" w:type="pct"/>
            <w:vMerge/>
          </w:tcPr>
          <w:p w14:paraId="2FCA2781" w14:textId="77777777" w:rsidR="00D11405" w:rsidRPr="00E01FDD" w:rsidRDefault="00D11405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795A44F2" w14:textId="42F26F3C" w:rsidR="00D11405" w:rsidRDefault="00D11405" w:rsidP="0095690B">
            <w:pPr>
              <w:rPr>
                <w:lang w:val="pt-PT"/>
              </w:rPr>
            </w:pPr>
            <w:r>
              <w:rPr>
                <w:lang w:val="pt-PT"/>
              </w:rPr>
              <w:t>160 mm</w:t>
            </w:r>
          </w:p>
        </w:tc>
        <w:tc>
          <w:tcPr>
            <w:tcW w:w="2274" w:type="pct"/>
          </w:tcPr>
          <w:p w14:paraId="1713E3E3" w14:textId="31EDF704" w:rsidR="00D11405" w:rsidRDefault="00D11405" w:rsidP="0095690B">
            <w:pPr>
              <w:rPr>
                <w:lang w:val="pt-PT"/>
              </w:rPr>
            </w:pPr>
            <w:r>
              <w:rPr>
                <w:lang w:val="pt-PT"/>
              </w:rPr>
              <w:t>138-250</w:t>
            </w:r>
          </w:p>
        </w:tc>
      </w:tr>
      <w:tr w:rsidR="0014323E" w:rsidRPr="00E01FDD" w14:paraId="61E5162A" w14:textId="77777777" w:rsidTr="0014323E">
        <w:tc>
          <w:tcPr>
            <w:tcW w:w="1922" w:type="pct"/>
            <w:vMerge/>
          </w:tcPr>
          <w:p w14:paraId="1C1C758A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0AD5F69E" w14:textId="3BDA9CD9" w:rsidR="0014323E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50</w:t>
            </w:r>
            <w:r w:rsidR="00F2062C">
              <w:rPr>
                <w:lang w:val="pt-PT"/>
              </w:rPr>
              <w:t xml:space="preserve"> </w:t>
            </w:r>
            <w:r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4D62C9D0" w14:textId="475E9DBA" w:rsidR="0014323E" w:rsidRPr="00D11405" w:rsidRDefault="005A3DB4" w:rsidP="00D11405">
            <w:pPr>
              <w:rPr>
                <w:u w:val="single"/>
                <w:lang w:val="pt-PT"/>
              </w:rPr>
            </w:pPr>
            <w:r>
              <w:rPr>
                <w:lang w:val="pt-PT"/>
              </w:rPr>
              <w:t>0-15;104-168;</w:t>
            </w:r>
            <w:r w:rsidR="00D11405">
              <w:rPr>
                <w:lang w:val="pt-PT"/>
              </w:rPr>
              <w:t>168-248;</w:t>
            </w:r>
            <w:r>
              <w:rPr>
                <w:lang w:val="pt-PT"/>
              </w:rPr>
              <w:t>620 -717</w:t>
            </w:r>
          </w:p>
        </w:tc>
      </w:tr>
      <w:tr w:rsidR="00F72023" w:rsidRPr="00762200" w14:paraId="1C791773" w14:textId="77777777" w:rsidTr="0095690B">
        <w:tc>
          <w:tcPr>
            <w:tcW w:w="1922" w:type="pct"/>
          </w:tcPr>
          <w:p w14:paraId="2C902ECA" w14:textId="7D947A99" w:rsidR="00F72023" w:rsidRPr="00D14769" w:rsidRDefault="00F72023" w:rsidP="0014323E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</w:t>
            </w:r>
            <w:r w:rsidR="0014323E">
              <w:rPr>
                <w:lang w:val="pt-PT"/>
              </w:rPr>
              <w:t xml:space="preserve">em que </w:t>
            </w:r>
            <w:r w:rsidR="0014323E" w:rsidRPr="0014323E">
              <w:rPr>
                <w:i/>
                <w:lang w:val="pt-PT"/>
              </w:rPr>
              <w:t>frames</w:t>
            </w:r>
            <w:r w:rsidR="0014323E">
              <w:rPr>
                <w:lang w:val="pt-PT"/>
              </w:rPr>
              <w:t xml:space="preserve"> foram </w:t>
            </w:r>
            <w:r w:rsidR="00F2062C">
              <w:rPr>
                <w:lang w:val="pt-PT"/>
              </w:rPr>
              <w:t>criados</w:t>
            </w:r>
            <w:r w:rsidR="0014323E">
              <w:rPr>
                <w:lang w:val="pt-PT"/>
              </w:rPr>
              <w:t xml:space="preserve"> efeitos de zoom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2"/>
          </w:tcPr>
          <w:p w14:paraId="325FB395" w14:textId="66406C55" w:rsidR="00F72023" w:rsidRPr="00D14769" w:rsidRDefault="00D11405" w:rsidP="00D1140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100 -138; 230-250; </w:t>
            </w:r>
            <w:r>
              <w:rPr>
                <w:lang w:val="pt-PT"/>
              </w:rPr>
              <w:t>168-248</w:t>
            </w:r>
          </w:p>
        </w:tc>
      </w:tr>
    </w:tbl>
    <w:p w14:paraId="6C8552B8" w14:textId="77777777" w:rsidR="00F72023" w:rsidRPr="00A57C14" w:rsidRDefault="00F72023" w:rsidP="00F72023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5756"/>
      </w:tblGrid>
      <w:tr w:rsidR="0014323E" w:rsidRPr="00D14769" w14:paraId="4AE194A1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1C342AC" w14:textId="77777777" w:rsidR="0014323E" w:rsidRPr="00D14769" w:rsidRDefault="00E75502" w:rsidP="00E7550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EXTRAS</w:t>
            </w:r>
            <w:r w:rsidR="0014323E">
              <w:rPr>
                <w:lang w:val="pt-PT"/>
              </w:rPr>
              <w:t xml:space="preserve"> (1</w:t>
            </w:r>
            <w:r>
              <w:rPr>
                <w:lang w:val="pt-PT"/>
              </w:rPr>
              <w:t>0</w:t>
            </w:r>
            <w:r w:rsidR="0014323E">
              <w:rPr>
                <w:lang w:val="pt-PT"/>
              </w:rPr>
              <w:t>%)</w:t>
            </w:r>
          </w:p>
        </w:tc>
      </w:tr>
      <w:tr w:rsidR="0014323E" w:rsidRPr="00762200" w14:paraId="28E747D0" w14:textId="77777777" w:rsidTr="0095690B">
        <w:tc>
          <w:tcPr>
            <w:tcW w:w="1922" w:type="pct"/>
          </w:tcPr>
          <w:p w14:paraId="4B0FBDA7" w14:textId="1142E128" w:rsidR="0014323E" w:rsidRPr="00D14769" w:rsidRDefault="00E7550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Descreva aqui elementos extra que </w:t>
            </w:r>
            <w:r w:rsidR="00F2062C">
              <w:rPr>
                <w:lang w:val="pt-PT"/>
              </w:rPr>
              <w:t xml:space="preserve">tenha </w:t>
            </w:r>
            <w:r>
              <w:rPr>
                <w:lang w:val="pt-PT"/>
              </w:rPr>
              <w:t>us</w:t>
            </w:r>
            <w:r w:rsidR="00F2062C">
              <w:rPr>
                <w:lang w:val="pt-PT"/>
              </w:rPr>
              <w:t>ado no seu trabalho (por exemplo, som, conteúdos não lecionados nas aulas, …)</w:t>
            </w:r>
          </w:p>
        </w:tc>
        <w:tc>
          <w:tcPr>
            <w:tcW w:w="3078" w:type="pct"/>
          </w:tcPr>
          <w:p w14:paraId="35EB8F5A" w14:textId="16E7ADD5" w:rsidR="0014323E" w:rsidRPr="00D14769" w:rsidRDefault="005A3DB4" w:rsidP="0095690B">
            <w:pPr>
              <w:rPr>
                <w:lang w:val="pt-PT"/>
              </w:rPr>
            </w:pPr>
            <w:r>
              <w:rPr>
                <w:lang w:val="pt-PT"/>
              </w:rPr>
              <w:t>Musica de para a Intro, Som do Carro.</w:t>
            </w:r>
          </w:p>
        </w:tc>
      </w:tr>
    </w:tbl>
    <w:p w14:paraId="4BBAC16A" w14:textId="77777777" w:rsidR="0014323E" w:rsidRPr="00A57C14" w:rsidRDefault="0014323E" w:rsidP="0014323E">
      <w:pPr>
        <w:rPr>
          <w:lang w:val="pt-PT"/>
        </w:rPr>
      </w:pPr>
    </w:p>
    <w:sectPr w:rsidR="0014323E" w:rsidRPr="00A57C14">
      <w:headerReference w:type="default" r:id="rId11"/>
      <w:footerReference w:type="default" r:id="rId1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6535CE" w14:textId="77777777" w:rsidR="00842BF3" w:rsidRDefault="00842BF3">
      <w:pPr>
        <w:spacing w:after="0" w:line="240" w:lineRule="auto"/>
      </w:pPr>
      <w:r>
        <w:separator/>
      </w:r>
    </w:p>
  </w:endnote>
  <w:endnote w:type="continuationSeparator" w:id="0">
    <w:p w14:paraId="724FE8CD" w14:textId="77777777" w:rsidR="00842BF3" w:rsidRDefault="00842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0D681" w14:textId="31E3F130" w:rsidR="00D301C6" w:rsidRPr="00D301C6" w:rsidRDefault="00000000">
    <w:pPr>
      <w:pStyle w:val="Rodap"/>
      <w:rPr>
        <w:lang w:val="pt-PT"/>
      </w:rPr>
    </w:pPr>
    <w:sdt>
      <w:sdtPr>
        <w:rPr>
          <w:noProof w:val="0"/>
          <w:lang w:val="pt-PT"/>
        </w:rPr>
        <w:alias w:val="Title"/>
        <w:tag w:val=""/>
        <w:id w:val="2053801605"/>
        <w:placeholder>
          <w:docPart w:val="253245950E524BA3BF4FEF068D9EA5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276758" w:rsidRPr="00D301C6">
          <w:rPr>
            <w:noProof w:val="0"/>
            <w:lang w:val="pt-PT"/>
          </w:rPr>
          <w:t>Fundamentos de Computação Gráfica - 20</w:t>
        </w:r>
        <w:r w:rsidR="0038172A">
          <w:rPr>
            <w:noProof w:val="0"/>
            <w:lang w:val="pt-PT"/>
          </w:rPr>
          <w:t>2</w:t>
        </w:r>
        <w:r w:rsidR="00762200">
          <w:rPr>
            <w:noProof w:val="0"/>
            <w:lang w:val="pt-PT"/>
          </w:rPr>
          <w:t>3</w:t>
        </w:r>
        <w:r w:rsidR="00CF2B00">
          <w:rPr>
            <w:noProof w:val="0"/>
            <w:lang w:val="pt-PT"/>
          </w:rPr>
          <w:t>/202</w:t>
        </w:r>
        <w:r w:rsidR="00762200">
          <w:rPr>
            <w:noProof w:val="0"/>
            <w:lang w:val="pt-PT"/>
          </w:rPr>
          <w:t>4</w:t>
        </w:r>
      </w:sdtContent>
    </w:sdt>
    <w:r w:rsidR="00D301C6" w:rsidRPr="00D301C6">
      <w:rPr>
        <w:noProof w:val="0"/>
      </w:rPr>
      <w:ptab w:relativeTo="margin" w:alignment="right" w:leader="none"/>
    </w:r>
    <w:r w:rsidR="00D301C6">
      <w:rPr>
        <w:noProof w:val="0"/>
      </w:rPr>
      <w:fldChar w:fldCharType="begin"/>
    </w:r>
    <w:r w:rsidR="00D301C6">
      <w:rPr>
        <w:noProof w:val="0"/>
      </w:rPr>
      <w:instrText xml:space="preserve"> PAGE   \* MERGEFORMAT </w:instrText>
    </w:r>
    <w:r w:rsidR="00D301C6">
      <w:rPr>
        <w:noProof w:val="0"/>
      </w:rPr>
      <w:fldChar w:fldCharType="separate"/>
    </w:r>
    <w:r w:rsidR="00F136CE">
      <w:t>1</w:t>
    </w:r>
    <w:r w:rsidR="00D301C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9CEAB" w14:textId="77777777" w:rsidR="00842BF3" w:rsidRDefault="00842BF3">
      <w:pPr>
        <w:spacing w:after="0" w:line="240" w:lineRule="auto"/>
      </w:pPr>
      <w:r>
        <w:separator/>
      </w:r>
    </w:p>
  </w:footnote>
  <w:footnote w:type="continuationSeparator" w:id="0">
    <w:p w14:paraId="05563CCC" w14:textId="77777777" w:rsidR="00842BF3" w:rsidRDefault="00842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669013" w14:textId="50A9A06E" w:rsidR="00E72282" w:rsidRPr="00E72282" w:rsidRDefault="00E72282" w:rsidP="00E72282">
    <w:pPr>
      <w:pStyle w:val="Cabealho"/>
      <w:jc w:val="center"/>
      <w:rPr>
        <w:b/>
        <w:bCs/>
      </w:rPr>
    </w:pPr>
    <w:r w:rsidRPr="00E72282">
      <w:rPr>
        <w:b/>
        <w:bCs/>
      </w:rPr>
      <w:t>Relatório Final do Trabalho Prático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 w16cid:durableId="409888689">
    <w:abstractNumId w:val="9"/>
  </w:num>
  <w:num w:numId="2" w16cid:durableId="1497183275">
    <w:abstractNumId w:val="12"/>
  </w:num>
  <w:num w:numId="3" w16cid:durableId="1460148853">
    <w:abstractNumId w:val="12"/>
    <w:lvlOverride w:ilvl="0">
      <w:startOverride w:val="1"/>
    </w:lvlOverride>
  </w:num>
  <w:num w:numId="4" w16cid:durableId="725223914">
    <w:abstractNumId w:val="10"/>
  </w:num>
  <w:num w:numId="5" w16cid:durableId="1519347624">
    <w:abstractNumId w:val="7"/>
  </w:num>
  <w:num w:numId="6" w16cid:durableId="1372805902">
    <w:abstractNumId w:val="6"/>
  </w:num>
  <w:num w:numId="7" w16cid:durableId="1227716356">
    <w:abstractNumId w:val="5"/>
  </w:num>
  <w:num w:numId="8" w16cid:durableId="585187437">
    <w:abstractNumId w:val="4"/>
  </w:num>
  <w:num w:numId="9" w16cid:durableId="1297030610">
    <w:abstractNumId w:val="8"/>
  </w:num>
  <w:num w:numId="10" w16cid:durableId="1210649327">
    <w:abstractNumId w:val="3"/>
  </w:num>
  <w:num w:numId="11" w16cid:durableId="1903952765">
    <w:abstractNumId w:val="2"/>
  </w:num>
  <w:num w:numId="12" w16cid:durableId="1549219960">
    <w:abstractNumId w:val="1"/>
  </w:num>
  <w:num w:numId="13" w16cid:durableId="1350567772">
    <w:abstractNumId w:val="0"/>
  </w:num>
  <w:num w:numId="14" w16cid:durableId="11828185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549582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3B7"/>
    <w:rsid w:val="00015D3F"/>
    <w:rsid w:val="000649D9"/>
    <w:rsid w:val="00083B37"/>
    <w:rsid w:val="000A04A2"/>
    <w:rsid w:val="000A0612"/>
    <w:rsid w:val="000F7206"/>
    <w:rsid w:val="0012246A"/>
    <w:rsid w:val="0014323E"/>
    <w:rsid w:val="0016056E"/>
    <w:rsid w:val="001663B7"/>
    <w:rsid w:val="001A728E"/>
    <w:rsid w:val="001B7D75"/>
    <w:rsid w:val="001C06F8"/>
    <w:rsid w:val="001E042A"/>
    <w:rsid w:val="00203602"/>
    <w:rsid w:val="00225505"/>
    <w:rsid w:val="00276758"/>
    <w:rsid w:val="002E0A33"/>
    <w:rsid w:val="00316BFF"/>
    <w:rsid w:val="003312ED"/>
    <w:rsid w:val="0038172A"/>
    <w:rsid w:val="003818B8"/>
    <w:rsid w:val="003F476B"/>
    <w:rsid w:val="004018C1"/>
    <w:rsid w:val="004453E2"/>
    <w:rsid w:val="004727F4"/>
    <w:rsid w:val="004A0A8D"/>
    <w:rsid w:val="004B2B34"/>
    <w:rsid w:val="004C5027"/>
    <w:rsid w:val="005350DC"/>
    <w:rsid w:val="00551B90"/>
    <w:rsid w:val="00575B92"/>
    <w:rsid w:val="0059429A"/>
    <w:rsid w:val="005A3DB4"/>
    <w:rsid w:val="005B0EE5"/>
    <w:rsid w:val="005D3739"/>
    <w:rsid w:val="005D4DC9"/>
    <w:rsid w:val="005F7999"/>
    <w:rsid w:val="00626EDA"/>
    <w:rsid w:val="00633832"/>
    <w:rsid w:val="006D7FF8"/>
    <w:rsid w:val="00704472"/>
    <w:rsid w:val="00721B87"/>
    <w:rsid w:val="00725A78"/>
    <w:rsid w:val="00762200"/>
    <w:rsid w:val="0076559E"/>
    <w:rsid w:val="00791457"/>
    <w:rsid w:val="007C7D9B"/>
    <w:rsid w:val="007D28EB"/>
    <w:rsid w:val="007E5F0F"/>
    <w:rsid w:val="007F277A"/>
    <w:rsid w:val="007F372E"/>
    <w:rsid w:val="00842BF3"/>
    <w:rsid w:val="008434CA"/>
    <w:rsid w:val="008642A0"/>
    <w:rsid w:val="00873D36"/>
    <w:rsid w:val="00886ACB"/>
    <w:rsid w:val="00892305"/>
    <w:rsid w:val="008C597C"/>
    <w:rsid w:val="008D5E06"/>
    <w:rsid w:val="008D6D77"/>
    <w:rsid w:val="00926DA6"/>
    <w:rsid w:val="00932E64"/>
    <w:rsid w:val="00954BFF"/>
    <w:rsid w:val="0095690B"/>
    <w:rsid w:val="0096475F"/>
    <w:rsid w:val="009F0407"/>
    <w:rsid w:val="00A1730E"/>
    <w:rsid w:val="00A57C14"/>
    <w:rsid w:val="00AA316B"/>
    <w:rsid w:val="00AC1FB9"/>
    <w:rsid w:val="00B31FE5"/>
    <w:rsid w:val="00B3204A"/>
    <w:rsid w:val="00BB4BA3"/>
    <w:rsid w:val="00BC1FD2"/>
    <w:rsid w:val="00C30BA3"/>
    <w:rsid w:val="00C8125B"/>
    <w:rsid w:val="00C92C41"/>
    <w:rsid w:val="00CC7D2B"/>
    <w:rsid w:val="00CF2B00"/>
    <w:rsid w:val="00D11405"/>
    <w:rsid w:val="00D14769"/>
    <w:rsid w:val="00D301C6"/>
    <w:rsid w:val="00D57E3E"/>
    <w:rsid w:val="00DB24CB"/>
    <w:rsid w:val="00DF5013"/>
    <w:rsid w:val="00E01FDD"/>
    <w:rsid w:val="00E72282"/>
    <w:rsid w:val="00E75502"/>
    <w:rsid w:val="00E9640A"/>
    <w:rsid w:val="00EE1A1B"/>
    <w:rsid w:val="00EE4B87"/>
    <w:rsid w:val="00EF7E07"/>
    <w:rsid w:val="00F136CE"/>
    <w:rsid w:val="00F1586E"/>
    <w:rsid w:val="00F2062C"/>
    <w:rsid w:val="00F60AE0"/>
    <w:rsid w:val="00F72023"/>
    <w:rsid w:val="00F7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EC3093"/>
  <w15:chartTrackingRefBased/>
  <w15:docId w15:val="{FF7B249F-CF44-4DBF-B531-64F3AC7F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te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D5E06"/>
    <w:rPr>
      <w:b/>
      <w:bCs/>
      <w:color w:val="2E74B5" w:themeColor="accent1" w:themeShade="BF"/>
      <w:sz w:val="24"/>
    </w:rPr>
  </w:style>
  <w:style w:type="paragraph" w:styleId="Listacommarcas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elha4-Destaqu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8D5E06"/>
    <w:rPr>
      <w:i/>
      <w:iCs/>
      <w:color w:val="2E74B5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Textodebloco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iperligao">
    <w:name w:val="Hyperlink"/>
    <w:basedOn w:val="Tipodeletrapredefinidodopargrafo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anumerada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TabelaSimples4">
    <w:name w:val="Plain Table 4"/>
    <w:basedOn w:val="Tabela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B31FE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31FE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31FE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31FE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31FE5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31FE5"/>
    <w:pPr>
      <w:spacing w:after="0" w:line="240" w:lineRule="auto"/>
    </w:pPr>
    <w:rPr>
      <w:rFonts w:ascii="Segoe UI" w:hAnsi="Segoe UI" w:cs="Segoe UI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31FE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53245950E524BA3BF4FEF068D9E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E6E70-3722-4E3A-A168-3954F7817585}"/>
      </w:docPartPr>
      <w:docPartBody>
        <w:p w:rsidR="00D707F4" w:rsidRDefault="0032599C">
          <w:r w:rsidRPr="00CA2AB0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7C6"/>
    <w:rsid w:val="00073739"/>
    <w:rsid w:val="000926C6"/>
    <w:rsid w:val="00306210"/>
    <w:rsid w:val="0032599C"/>
    <w:rsid w:val="003D0AE1"/>
    <w:rsid w:val="00450380"/>
    <w:rsid w:val="005B27C6"/>
    <w:rsid w:val="006F3A07"/>
    <w:rsid w:val="007E5F0F"/>
    <w:rsid w:val="00855626"/>
    <w:rsid w:val="009D1F23"/>
    <w:rsid w:val="00C351BC"/>
    <w:rsid w:val="00D01DDE"/>
    <w:rsid w:val="00D707F4"/>
    <w:rsid w:val="00DC1FF6"/>
    <w:rsid w:val="00EE68D7"/>
    <w:rsid w:val="00FE204B"/>
    <w:rsid w:val="00F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259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203</TotalTime>
  <Pages>5</Pages>
  <Words>675</Words>
  <Characters>3651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de Computação Gráfica - 2023/2024</vt:lpstr>
      <vt:lpstr>Fundamentos de Computação Gráfica - 2021/2022</vt:lpstr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Computação Gráfica - 2023/2024</dc:title>
  <dc:subject/>
  <dc:creator>César Páris</dc:creator>
  <cp:keywords/>
  <cp:lastModifiedBy>Diogo Rafael Abrantes Oliveira</cp:lastModifiedBy>
  <cp:revision>14</cp:revision>
  <dcterms:created xsi:type="dcterms:W3CDTF">2023-02-21T16:42:00Z</dcterms:created>
  <dcterms:modified xsi:type="dcterms:W3CDTF">2024-05-28T17:40:00Z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